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85294" w14:textId="1DE0D9D9" w:rsidR="008D5487" w:rsidRPr="00D5478B" w:rsidRDefault="008D5487" w:rsidP="00D5478B">
      <w:pPr>
        <w:pStyle w:val="PargrafodaLista"/>
        <w:numPr>
          <w:ilvl w:val="0"/>
          <w:numId w:val="17"/>
        </w:num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D5478B">
        <w:rPr>
          <w:rFonts w:ascii="Arial" w:hAnsi="Arial" w:cs="Arial"/>
          <w:b/>
          <w:sz w:val="24"/>
          <w:szCs w:val="24"/>
        </w:rPr>
        <w:t>Histórico das Revisões</w:t>
      </w:r>
    </w:p>
    <w:p w14:paraId="06D4AEC4" w14:textId="77777777" w:rsidR="008D5487" w:rsidRPr="00D5478B" w:rsidRDefault="008D5487" w:rsidP="008D5487">
      <w:pPr>
        <w:pStyle w:val="PargrafodaLista"/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37"/>
        <w:gridCol w:w="1418"/>
        <w:gridCol w:w="3673"/>
        <w:gridCol w:w="1452"/>
        <w:gridCol w:w="1381"/>
      </w:tblGrid>
      <w:tr w:rsidR="008D5487" w:rsidRPr="00D5478B" w14:paraId="0805D274" w14:textId="77777777" w:rsidTr="00D5478B">
        <w:trPr>
          <w:jc w:val="center"/>
        </w:trPr>
        <w:tc>
          <w:tcPr>
            <w:tcW w:w="1137" w:type="dxa"/>
            <w:shd w:val="clear" w:color="auto" w:fill="FF6600"/>
            <w:vAlign w:val="center"/>
          </w:tcPr>
          <w:p w14:paraId="2841551E" w14:textId="77777777" w:rsidR="008D5487" w:rsidRPr="00D5478B" w:rsidRDefault="008D5487" w:rsidP="006E4FF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478B">
              <w:rPr>
                <w:rFonts w:ascii="Arial" w:hAnsi="Arial" w:cs="Arial"/>
                <w:b/>
                <w:bCs/>
                <w:sz w:val="24"/>
                <w:szCs w:val="24"/>
              </w:rPr>
              <w:t>Revisão</w:t>
            </w:r>
          </w:p>
        </w:tc>
        <w:tc>
          <w:tcPr>
            <w:tcW w:w="1418" w:type="dxa"/>
            <w:shd w:val="clear" w:color="auto" w:fill="FF6600"/>
            <w:vAlign w:val="center"/>
          </w:tcPr>
          <w:p w14:paraId="6D6B376A" w14:textId="77777777" w:rsidR="008D5487" w:rsidRPr="00D5478B" w:rsidRDefault="008D5487" w:rsidP="006E4FF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478B">
              <w:rPr>
                <w:rFonts w:ascii="Arial" w:hAnsi="Arial" w:cs="Arial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4960" w:type="dxa"/>
            <w:shd w:val="clear" w:color="auto" w:fill="FF6600"/>
            <w:vAlign w:val="center"/>
          </w:tcPr>
          <w:p w14:paraId="4539BD57" w14:textId="77777777" w:rsidR="008D5487" w:rsidRPr="00D5478B" w:rsidRDefault="008D5487" w:rsidP="006E4FF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478B">
              <w:rPr>
                <w:rFonts w:ascii="Arial" w:hAnsi="Arial" w:cs="Arial"/>
                <w:b/>
                <w:bCs/>
                <w:sz w:val="24"/>
                <w:szCs w:val="24"/>
              </w:rPr>
              <w:t>Alteração</w:t>
            </w:r>
          </w:p>
        </w:tc>
        <w:tc>
          <w:tcPr>
            <w:tcW w:w="1534" w:type="dxa"/>
            <w:shd w:val="clear" w:color="auto" w:fill="FF6600"/>
            <w:vAlign w:val="center"/>
          </w:tcPr>
          <w:p w14:paraId="532198BB" w14:textId="77777777" w:rsidR="008D5487" w:rsidRPr="00D5478B" w:rsidRDefault="008D5487" w:rsidP="006E4FF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478B">
              <w:rPr>
                <w:rFonts w:ascii="Arial" w:hAnsi="Arial" w:cs="Arial"/>
                <w:b/>
                <w:bCs/>
                <w:sz w:val="24"/>
                <w:szCs w:val="24"/>
              </w:rPr>
              <w:t>Revisor</w:t>
            </w:r>
          </w:p>
        </w:tc>
        <w:tc>
          <w:tcPr>
            <w:tcW w:w="1407" w:type="dxa"/>
            <w:shd w:val="clear" w:color="auto" w:fill="FF6600"/>
            <w:vAlign w:val="center"/>
          </w:tcPr>
          <w:p w14:paraId="4AED2DE0" w14:textId="77777777" w:rsidR="008D5487" w:rsidRPr="00D5478B" w:rsidRDefault="008D5487" w:rsidP="006E4FF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478B">
              <w:rPr>
                <w:rFonts w:ascii="Arial" w:hAnsi="Arial" w:cs="Arial"/>
                <w:b/>
                <w:bCs/>
                <w:sz w:val="24"/>
                <w:szCs w:val="24"/>
              </w:rPr>
              <w:t>Validação</w:t>
            </w:r>
          </w:p>
        </w:tc>
      </w:tr>
      <w:tr w:rsidR="008D5487" w:rsidRPr="00D5478B" w14:paraId="41C97EF7" w14:textId="77777777" w:rsidTr="00D5478B">
        <w:trPr>
          <w:jc w:val="center"/>
        </w:trPr>
        <w:tc>
          <w:tcPr>
            <w:tcW w:w="1137" w:type="dxa"/>
            <w:vAlign w:val="center"/>
          </w:tcPr>
          <w:p w14:paraId="62676B14" w14:textId="77777777" w:rsidR="008D5487" w:rsidRPr="00D5478B" w:rsidRDefault="008D5487" w:rsidP="006E4FF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478B">
              <w:rPr>
                <w:rFonts w:ascii="Arial" w:hAnsi="Arial" w:cs="Arial"/>
                <w:sz w:val="24"/>
                <w:szCs w:val="24"/>
              </w:rPr>
              <w:t>00</w:t>
            </w:r>
          </w:p>
        </w:tc>
        <w:tc>
          <w:tcPr>
            <w:tcW w:w="1418" w:type="dxa"/>
            <w:vAlign w:val="center"/>
          </w:tcPr>
          <w:p w14:paraId="3483CE49" w14:textId="35B7BC11" w:rsidR="008D5487" w:rsidRPr="00D5478B" w:rsidRDefault="002F22B1" w:rsidP="006E4FF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478B">
              <w:rPr>
                <w:rFonts w:ascii="Arial" w:hAnsi="Arial" w:cs="Arial"/>
                <w:sz w:val="24"/>
                <w:szCs w:val="24"/>
              </w:rPr>
              <w:t>23/11/2020</w:t>
            </w:r>
          </w:p>
        </w:tc>
        <w:tc>
          <w:tcPr>
            <w:tcW w:w="4960" w:type="dxa"/>
            <w:vAlign w:val="center"/>
          </w:tcPr>
          <w:p w14:paraId="3F8D8F33" w14:textId="77777777" w:rsidR="008D5487" w:rsidRPr="00D5478B" w:rsidRDefault="008D5487" w:rsidP="006E4FF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D5478B">
              <w:rPr>
                <w:rFonts w:ascii="Arial" w:hAnsi="Arial" w:cs="Arial"/>
                <w:sz w:val="24"/>
                <w:szCs w:val="24"/>
              </w:rPr>
              <w:t>Elaboração</w:t>
            </w:r>
          </w:p>
        </w:tc>
        <w:tc>
          <w:tcPr>
            <w:tcW w:w="1534" w:type="dxa"/>
            <w:vAlign w:val="center"/>
          </w:tcPr>
          <w:p w14:paraId="34BB78B6" w14:textId="7AB2670B" w:rsidR="008D5487" w:rsidRPr="00D5478B" w:rsidRDefault="002F22B1" w:rsidP="006E4FF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478B">
              <w:rPr>
                <w:rFonts w:ascii="Arial" w:hAnsi="Arial" w:cs="Arial"/>
                <w:sz w:val="24"/>
                <w:szCs w:val="24"/>
              </w:rPr>
              <w:t>Larissa Lopes</w:t>
            </w:r>
          </w:p>
        </w:tc>
        <w:tc>
          <w:tcPr>
            <w:tcW w:w="1407" w:type="dxa"/>
            <w:vAlign w:val="center"/>
          </w:tcPr>
          <w:p w14:paraId="1712A826" w14:textId="77777777" w:rsidR="008D5487" w:rsidRPr="00D5478B" w:rsidRDefault="008D5487" w:rsidP="006E4FF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478B">
              <w:rPr>
                <w:rFonts w:ascii="Arial" w:hAnsi="Arial" w:cs="Arial"/>
                <w:sz w:val="24"/>
                <w:szCs w:val="24"/>
              </w:rPr>
              <w:t>Wellington Sousa</w:t>
            </w:r>
          </w:p>
        </w:tc>
      </w:tr>
      <w:tr w:rsidR="00BB41E9" w:rsidRPr="00D5478B" w14:paraId="54A42A30" w14:textId="77777777" w:rsidTr="00D5478B">
        <w:trPr>
          <w:jc w:val="center"/>
        </w:trPr>
        <w:tc>
          <w:tcPr>
            <w:tcW w:w="1137" w:type="dxa"/>
            <w:vAlign w:val="center"/>
          </w:tcPr>
          <w:p w14:paraId="21F0804A" w14:textId="25630ED9" w:rsidR="00BB41E9" w:rsidRPr="00D5478B" w:rsidRDefault="00BB41E9" w:rsidP="006E4FF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478B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1418" w:type="dxa"/>
            <w:vAlign w:val="center"/>
          </w:tcPr>
          <w:p w14:paraId="22766E2D" w14:textId="6234AABF" w:rsidR="00BB41E9" w:rsidRPr="00D5478B" w:rsidRDefault="00BB41E9" w:rsidP="006E4FF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478B">
              <w:rPr>
                <w:rFonts w:ascii="Arial" w:hAnsi="Arial" w:cs="Arial"/>
                <w:sz w:val="24"/>
                <w:szCs w:val="24"/>
              </w:rPr>
              <w:t>01/02/2021</w:t>
            </w:r>
          </w:p>
        </w:tc>
        <w:tc>
          <w:tcPr>
            <w:tcW w:w="4960" w:type="dxa"/>
            <w:vAlign w:val="center"/>
          </w:tcPr>
          <w:p w14:paraId="346D7F47" w14:textId="0D734AB6" w:rsidR="00BB41E9" w:rsidRPr="00D5478B" w:rsidRDefault="00BB41E9" w:rsidP="006E4FF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D5478B">
              <w:rPr>
                <w:rFonts w:ascii="Arial" w:hAnsi="Arial" w:cs="Arial"/>
                <w:sz w:val="24"/>
                <w:szCs w:val="24"/>
              </w:rPr>
              <w:t>Alteração da Logomarca</w:t>
            </w:r>
          </w:p>
        </w:tc>
        <w:tc>
          <w:tcPr>
            <w:tcW w:w="1534" w:type="dxa"/>
            <w:vAlign w:val="center"/>
          </w:tcPr>
          <w:p w14:paraId="67B892D8" w14:textId="3EC3EEFF" w:rsidR="00BB41E9" w:rsidRPr="00D5478B" w:rsidRDefault="00BB41E9" w:rsidP="006E4FF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478B">
              <w:rPr>
                <w:rFonts w:ascii="Arial" w:hAnsi="Arial" w:cs="Arial"/>
                <w:sz w:val="24"/>
                <w:szCs w:val="24"/>
              </w:rPr>
              <w:t>Cecília Ferreira</w:t>
            </w:r>
          </w:p>
        </w:tc>
        <w:tc>
          <w:tcPr>
            <w:tcW w:w="1407" w:type="dxa"/>
            <w:vAlign w:val="center"/>
          </w:tcPr>
          <w:p w14:paraId="2EE65052" w14:textId="54C1C985" w:rsidR="00BB41E9" w:rsidRPr="00D5478B" w:rsidRDefault="00BB41E9" w:rsidP="006E4FF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478B">
              <w:rPr>
                <w:rFonts w:ascii="Arial" w:hAnsi="Arial" w:cs="Arial"/>
                <w:sz w:val="24"/>
                <w:szCs w:val="24"/>
              </w:rPr>
              <w:t>Wellington Sousa</w:t>
            </w:r>
          </w:p>
        </w:tc>
      </w:tr>
      <w:tr w:rsidR="00D91322" w:rsidRPr="00D5478B" w14:paraId="6CE9DA96" w14:textId="77777777" w:rsidTr="00D5478B">
        <w:trPr>
          <w:jc w:val="center"/>
        </w:trPr>
        <w:tc>
          <w:tcPr>
            <w:tcW w:w="1137" w:type="dxa"/>
            <w:vAlign w:val="center"/>
          </w:tcPr>
          <w:p w14:paraId="240F1A0F" w14:textId="07C0FC5A" w:rsidR="00D91322" w:rsidRPr="00D5478B" w:rsidRDefault="00D91322" w:rsidP="006E4FF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478B">
              <w:rPr>
                <w:rFonts w:ascii="Arial" w:hAnsi="Arial" w:cs="Arial"/>
                <w:sz w:val="24"/>
                <w:szCs w:val="24"/>
              </w:rPr>
              <w:t>02</w:t>
            </w:r>
          </w:p>
        </w:tc>
        <w:tc>
          <w:tcPr>
            <w:tcW w:w="1418" w:type="dxa"/>
            <w:vAlign w:val="center"/>
          </w:tcPr>
          <w:p w14:paraId="72676945" w14:textId="2D5CABA4" w:rsidR="00D91322" w:rsidRPr="00D5478B" w:rsidRDefault="00D91322" w:rsidP="006E4FF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478B">
              <w:rPr>
                <w:rFonts w:ascii="Arial" w:hAnsi="Arial" w:cs="Arial"/>
                <w:sz w:val="24"/>
                <w:szCs w:val="24"/>
              </w:rPr>
              <w:t>20/04/2023</w:t>
            </w:r>
          </w:p>
        </w:tc>
        <w:tc>
          <w:tcPr>
            <w:tcW w:w="4960" w:type="dxa"/>
            <w:vAlign w:val="center"/>
          </w:tcPr>
          <w:p w14:paraId="043E6246" w14:textId="1FD4F6C4" w:rsidR="00D91322" w:rsidRPr="00D5478B" w:rsidRDefault="00D91322" w:rsidP="006E4FF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D5478B">
              <w:rPr>
                <w:rFonts w:ascii="Arial" w:hAnsi="Arial" w:cs="Arial"/>
                <w:sz w:val="24"/>
                <w:szCs w:val="24"/>
              </w:rPr>
              <w:t>Atualização de processo</w:t>
            </w:r>
          </w:p>
        </w:tc>
        <w:tc>
          <w:tcPr>
            <w:tcW w:w="1534" w:type="dxa"/>
            <w:vAlign w:val="center"/>
          </w:tcPr>
          <w:p w14:paraId="684CC19D" w14:textId="30573F4D" w:rsidR="00D91322" w:rsidRPr="00D5478B" w:rsidRDefault="00D91322" w:rsidP="006E4FF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478B">
              <w:rPr>
                <w:rFonts w:ascii="Arial" w:hAnsi="Arial" w:cs="Arial"/>
                <w:sz w:val="24"/>
                <w:szCs w:val="24"/>
              </w:rPr>
              <w:t>Vinicius Rodrigues</w:t>
            </w:r>
          </w:p>
        </w:tc>
        <w:tc>
          <w:tcPr>
            <w:tcW w:w="1407" w:type="dxa"/>
            <w:vAlign w:val="center"/>
          </w:tcPr>
          <w:p w14:paraId="63AC87FD" w14:textId="5C0C88A1" w:rsidR="00D91322" w:rsidRPr="00D5478B" w:rsidRDefault="00D91322" w:rsidP="006E4FF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478B">
              <w:rPr>
                <w:rFonts w:ascii="Arial" w:hAnsi="Arial" w:cs="Arial"/>
                <w:sz w:val="24"/>
                <w:szCs w:val="24"/>
              </w:rPr>
              <w:t>Helder Rosalio</w:t>
            </w:r>
          </w:p>
        </w:tc>
      </w:tr>
      <w:tr w:rsidR="00E775D0" w:rsidRPr="00D5478B" w14:paraId="2E126218" w14:textId="77777777" w:rsidTr="00D5478B">
        <w:trPr>
          <w:jc w:val="center"/>
        </w:trPr>
        <w:tc>
          <w:tcPr>
            <w:tcW w:w="1137" w:type="dxa"/>
            <w:vAlign w:val="center"/>
          </w:tcPr>
          <w:p w14:paraId="1547F577" w14:textId="3E26D7BE" w:rsidR="00E775D0" w:rsidRPr="00D5478B" w:rsidRDefault="00E775D0" w:rsidP="006E4FF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478B">
              <w:rPr>
                <w:rFonts w:ascii="Arial" w:hAnsi="Arial" w:cs="Arial"/>
                <w:sz w:val="24"/>
                <w:szCs w:val="24"/>
              </w:rPr>
              <w:t>03</w:t>
            </w:r>
          </w:p>
        </w:tc>
        <w:tc>
          <w:tcPr>
            <w:tcW w:w="1418" w:type="dxa"/>
            <w:vAlign w:val="center"/>
          </w:tcPr>
          <w:p w14:paraId="04A08FEE" w14:textId="23896190" w:rsidR="00E775D0" w:rsidRPr="00D5478B" w:rsidRDefault="00E775D0" w:rsidP="006E4FF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478B">
              <w:rPr>
                <w:rFonts w:ascii="Arial" w:hAnsi="Arial" w:cs="Arial"/>
                <w:sz w:val="24"/>
                <w:szCs w:val="24"/>
              </w:rPr>
              <w:t>09/04/2024</w:t>
            </w:r>
          </w:p>
        </w:tc>
        <w:tc>
          <w:tcPr>
            <w:tcW w:w="4960" w:type="dxa"/>
            <w:vAlign w:val="center"/>
          </w:tcPr>
          <w:p w14:paraId="1EBE4BB2" w14:textId="21AC2B16" w:rsidR="00E775D0" w:rsidRPr="00D5478B" w:rsidRDefault="00E775D0" w:rsidP="006E4FF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D5478B">
              <w:rPr>
                <w:rFonts w:ascii="Arial" w:hAnsi="Arial" w:cs="Arial"/>
                <w:sz w:val="24"/>
                <w:szCs w:val="24"/>
              </w:rPr>
              <w:t>Separação de atividades para o setor de central de pedidos</w:t>
            </w:r>
          </w:p>
        </w:tc>
        <w:tc>
          <w:tcPr>
            <w:tcW w:w="1534" w:type="dxa"/>
            <w:vAlign w:val="center"/>
          </w:tcPr>
          <w:p w14:paraId="056AA1EB" w14:textId="47E15D81" w:rsidR="00E775D0" w:rsidRPr="00D5478B" w:rsidRDefault="00E775D0" w:rsidP="006E4FF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478B">
              <w:rPr>
                <w:rFonts w:ascii="Arial" w:hAnsi="Arial" w:cs="Arial"/>
                <w:sz w:val="24"/>
                <w:szCs w:val="24"/>
              </w:rPr>
              <w:t>Vinicius Rodrigues</w:t>
            </w:r>
          </w:p>
        </w:tc>
        <w:tc>
          <w:tcPr>
            <w:tcW w:w="1407" w:type="dxa"/>
            <w:vAlign w:val="center"/>
          </w:tcPr>
          <w:p w14:paraId="66D254F6" w14:textId="03B5BED0" w:rsidR="00E775D0" w:rsidRPr="00D5478B" w:rsidRDefault="00E775D0" w:rsidP="006E4FF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478B">
              <w:rPr>
                <w:rFonts w:ascii="Arial" w:hAnsi="Arial" w:cs="Arial"/>
                <w:sz w:val="24"/>
                <w:szCs w:val="24"/>
              </w:rPr>
              <w:t>Helder Rosalio</w:t>
            </w:r>
          </w:p>
        </w:tc>
      </w:tr>
      <w:tr w:rsidR="00D5478B" w:rsidRPr="00D5478B" w14:paraId="0FC0327D" w14:textId="77777777" w:rsidTr="00D5478B">
        <w:trPr>
          <w:jc w:val="center"/>
        </w:trPr>
        <w:tc>
          <w:tcPr>
            <w:tcW w:w="1137" w:type="dxa"/>
            <w:vAlign w:val="center"/>
          </w:tcPr>
          <w:p w14:paraId="1E206670" w14:textId="3340114C" w:rsidR="00D5478B" w:rsidRPr="00D5478B" w:rsidRDefault="00D5478B" w:rsidP="006E4FF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</w:t>
            </w:r>
          </w:p>
        </w:tc>
        <w:tc>
          <w:tcPr>
            <w:tcW w:w="1418" w:type="dxa"/>
            <w:vAlign w:val="center"/>
          </w:tcPr>
          <w:p w14:paraId="5C069567" w14:textId="3A0A6DD1" w:rsidR="00D5478B" w:rsidRPr="00D5478B" w:rsidRDefault="00D5478B" w:rsidP="006E4FF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22/07/2025</w:t>
            </w:r>
          </w:p>
        </w:tc>
        <w:tc>
          <w:tcPr>
            <w:tcW w:w="4960" w:type="dxa"/>
            <w:vAlign w:val="center"/>
          </w:tcPr>
          <w:p w14:paraId="039E6B89" w14:textId="6C1289B5" w:rsidR="00D5478B" w:rsidRPr="00D5478B" w:rsidRDefault="00D5478B" w:rsidP="006E4FF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Ajuste na Matriz RACI e alteração no layout</w:t>
            </w:r>
          </w:p>
        </w:tc>
        <w:tc>
          <w:tcPr>
            <w:tcW w:w="1534" w:type="dxa"/>
            <w:vAlign w:val="center"/>
          </w:tcPr>
          <w:p w14:paraId="6F901573" w14:textId="6ADFF50F" w:rsidR="00D5478B" w:rsidRPr="00D5478B" w:rsidRDefault="00D5478B" w:rsidP="006E4FF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Helder Rosalio</w:t>
            </w:r>
          </w:p>
        </w:tc>
        <w:tc>
          <w:tcPr>
            <w:tcW w:w="1407" w:type="dxa"/>
            <w:vAlign w:val="center"/>
          </w:tcPr>
          <w:p w14:paraId="0593BCD7" w14:textId="4441C6D1" w:rsidR="00D5478B" w:rsidRPr="00D5478B" w:rsidRDefault="00D5478B" w:rsidP="006E4FF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Giovanna Dantas</w:t>
            </w:r>
          </w:p>
        </w:tc>
      </w:tr>
    </w:tbl>
    <w:p w14:paraId="6A18964E" w14:textId="77777777" w:rsidR="008D5487" w:rsidRPr="00D5478B" w:rsidRDefault="008D5487" w:rsidP="008D5487">
      <w:pPr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14:paraId="157D72BD" w14:textId="5F65E2B3" w:rsidR="001C0927" w:rsidRPr="00D5478B" w:rsidRDefault="001C092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62B6E56F" w14:textId="1D8CCF8F" w:rsidR="008D5487" w:rsidRPr="00D5478B" w:rsidRDefault="008D548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3E035A92" w14:textId="21B660AB" w:rsidR="008D5487" w:rsidRPr="00D5478B" w:rsidRDefault="008D548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6CA73A7D" w14:textId="667BBA5B" w:rsidR="008D5487" w:rsidRPr="00D5478B" w:rsidRDefault="008D548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33A91318" w14:textId="784E57FB" w:rsidR="008D5487" w:rsidRPr="00D5478B" w:rsidRDefault="008D548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70923756" w14:textId="3461C186" w:rsidR="008D5487" w:rsidRPr="00D5478B" w:rsidRDefault="008D548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2549FF15" w14:textId="295CD3D3" w:rsidR="008D5487" w:rsidRPr="00D5478B" w:rsidRDefault="00BB41E9" w:rsidP="00BB41E9">
      <w:pPr>
        <w:tabs>
          <w:tab w:val="left" w:pos="8985"/>
        </w:tabs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  <w:r w:rsidRPr="00D5478B">
        <w:rPr>
          <w:rFonts w:ascii="Arial" w:hAnsi="Arial" w:cs="Arial"/>
          <w:b/>
          <w:sz w:val="24"/>
          <w:szCs w:val="24"/>
        </w:rPr>
        <w:tab/>
      </w:r>
    </w:p>
    <w:p w14:paraId="770B1F72" w14:textId="00C25B8B" w:rsidR="008D5487" w:rsidRPr="00D5478B" w:rsidRDefault="008D548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3B3E922D" w14:textId="6A7AA868" w:rsidR="008D5487" w:rsidRPr="00D5478B" w:rsidRDefault="008D548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7E9B7DD6" w14:textId="2E3775B3" w:rsidR="008D5487" w:rsidRPr="00D5478B" w:rsidRDefault="008D548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20AB30B7" w14:textId="6278AA67" w:rsidR="008D5487" w:rsidRPr="00D5478B" w:rsidRDefault="008D548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4A2E2E06" w14:textId="68A878A4" w:rsidR="008D5487" w:rsidRPr="00D5478B" w:rsidRDefault="008D548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22290AF7" w14:textId="1B9661FA" w:rsidR="008D5487" w:rsidRPr="00D5478B" w:rsidRDefault="008D548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733968CB" w14:textId="7C761DB1" w:rsidR="008D5487" w:rsidRPr="00D5478B" w:rsidRDefault="008D548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5A5E0982" w14:textId="649FA3F4" w:rsidR="008D5487" w:rsidRPr="00D5478B" w:rsidRDefault="008D548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5B61BEC6" w14:textId="4FE0AACA" w:rsidR="008D5487" w:rsidRPr="00D5478B" w:rsidRDefault="008D548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7904E0B2" w14:textId="4B2CFA49" w:rsidR="008D5487" w:rsidRPr="00D5478B" w:rsidRDefault="008D548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178A9279" w14:textId="3A21D82A" w:rsidR="008D5487" w:rsidRPr="00D5478B" w:rsidRDefault="008D548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3F6EA38B" w14:textId="1284CEA3" w:rsidR="008D5487" w:rsidRPr="00D5478B" w:rsidRDefault="008D548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0BF7ED1A" w14:textId="414FC687" w:rsidR="008D5487" w:rsidRPr="00D5478B" w:rsidRDefault="008D548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2C7FF8D8" w14:textId="447A3B1A" w:rsidR="008D5487" w:rsidRPr="00D5478B" w:rsidRDefault="008D548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203A3CF9" w14:textId="7541DED7" w:rsidR="008D5487" w:rsidRPr="00D5478B" w:rsidRDefault="008D548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7B0EDBC2" w14:textId="041192D9" w:rsidR="008D5487" w:rsidRPr="00D5478B" w:rsidRDefault="008D548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313B3B91" w14:textId="4868EE03" w:rsidR="008D5487" w:rsidRPr="00D5478B" w:rsidRDefault="008D548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7C7FB5BD" w14:textId="4A6C0CE5" w:rsidR="008D5487" w:rsidRPr="00D5478B" w:rsidRDefault="008D548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2E378323" w14:textId="22AE964E" w:rsidR="008D5487" w:rsidRPr="00D5478B" w:rsidRDefault="008D548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1EC8F7D8" w14:textId="1ED8D437" w:rsidR="008D5487" w:rsidRPr="00D5478B" w:rsidRDefault="008D548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7F52050A" w14:textId="08984048" w:rsidR="008D5487" w:rsidRPr="00D5478B" w:rsidRDefault="008D548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53E6B025" w14:textId="540058CD" w:rsidR="008D5487" w:rsidRPr="00D5478B" w:rsidRDefault="008D548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2C5B96C0" w14:textId="50B31B44" w:rsidR="008D5487" w:rsidRPr="00D5478B" w:rsidRDefault="008D548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43840BED" w14:textId="3BCA50A6" w:rsidR="008D5487" w:rsidRDefault="008D548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4568DF8C" w14:textId="77777777" w:rsidR="00D5478B" w:rsidRPr="00D5478B" w:rsidRDefault="00D5478B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5B84CA11" w14:textId="1048DF3F" w:rsidR="008D5487" w:rsidRPr="00D5478B" w:rsidRDefault="008D548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56A92B08" w14:textId="32E4C61F" w:rsidR="008D5487" w:rsidRPr="00D5478B" w:rsidRDefault="008D548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062D15B5" w14:textId="7CDAAA6B" w:rsidR="008D5487" w:rsidRPr="00D5478B" w:rsidRDefault="008D5487" w:rsidP="008A6B7B">
      <w:pPr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p w14:paraId="535AF098" w14:textId="78C85D54" w:rsidR="006E4FFC" w:rsidRPr="00D5478B" w:rsidRDefault="006E4FFC" w:rsidP="00D5478B">
      <w:pPr>
        <w:pStyle w:val="PargrafodaLista"/>
        <w:numPr>
          <w:ilvl w:val="0"/>
          <w:numId w:val="17"/>
        </w:num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D5478B">
        <w:rPr>
          <w:rFonts w:ascii="Arial" w:hAnsi="Arial" w:cs="Arial"/>
          <w:b/>
          <w:bCs/>
          <w:sz w:val="24"/>
          <w:szCs w:val="24"/>
        </w:rPr>
        <w:lastRenderedPageBreak/>
        <w:t xml:space="preserve">Visão geral </w:t>
      </w:r>
    </w:p>
    <w:p w14:paraId="62CCE5A9" w14:textId="77777777" w:rsidR="006E4FFC" w:rsidRPr="00D5478B" w:rsidRDefault="006E4FFC" w:rsidP="006E4FFC">
      <w:pPr>
        <w:tabs>
          <w:tab w:val="left" w:pos="567"/>
          <w:tab w:val="left" w:pos="896"/>
        </w:tabs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14:paraId="69937A8E" w14:textId="6D758623" w:rsidR="006E4FFC" w:rsidRPr="00D5478B" w:rsidRDefault="006E4FFC" w:rsidP="006E4FFC">
      <w:pPr>
        <w:spacing w:line="240" w:lineRule="auto"/>
        <w:ind w:left="0"/>
        <w:rPr>
          <w:rFonts w:ascii="Arial" w:hAnsi="Arial" w:cs="Arial"/>
          <w:sz w:val="24"/>
          <w:szCs w:val="24"/>
        </w:rPr>
      </w:pPr>
      <w:r w:rsidRPr="00D5478B">
        <w:rPr>
          <w:rFonts w:ascii="Arial" w:hAnsi="Arial" w:cs="Arial"/>
          <w:sz w:val="24"/>
          <w:szCs w:val="24"/>
        </w:rPr>
        <w:t xml:space="preserve">O processo consiste em roteirizar todas as notas faturadas pelo cliente para serem expedidas e entregues ao destinatário. </w:t>
      </w:r>
    </w:p>
    <w:p w14:paraId="59D18495" w14:textId="77777777" w:rsidR="006E4FFC" w:rsidRPr="00D5478B" w:rsidRDefault="006E4FFC" w:rsidP="00D5478B">
      <w:pPr>
        <w:pStyle w:val="PargrafodaLista"/>
        <w:numPr>
          <w:ilvl w:val="0"/>
          <w:numId w:val="17"/>
        </w:numPr>
        <w:spacing w:line="240" w:lineRule="auto"/>
        <w:ind w:left="0" w:firstLine="0"/>
        <w:rPr>
          <w:rFonts w:ascii="Arial" w:hAnsi="Arial" w:cs="Arial"/>
          <w:b/>
          <w:bCs/>
          <w:sz w:val="24"/>
          <w:szCs w:val="24"/>
        </w:rPr>
      </w:pPr>
      <w:r w:rsidRPr="00D5478B">
        <w:rPr>
          <w:rFonts w:ascii="Arial" w:hAnsi="Arial" w:cs="Arial"/>
          <w:b/>
          <w:bCs/>
          <w:sz w:val="24"/>
          <w:szCs w:val="24"/>
        </w:rPr>
        <w:t>Diagrama do Processo</w:t>
      </w:r>
    </w:p>
    <w:p w14:paraId="55D830A7" w14:textId="77777777" w:rsidR="006E4FFC" w:rsidRPr="00D5478B" w:rsidRDefault="006E4FFC" w:rsidP="006E4FFC">
      <w:pPr>
        <w:pStyle w:val="PargrafodaLista"/>
        <w:spacing w:line="24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625481C6" w14:textId="43891E6E" w:rsidR="00D5478B" w:rsidRPr="00D5478B" w:rsidRDefault="006E4FFC" w:rsidP="00D5478B">
      <w:pPr>
        <w:pStyle w:val="PargrafodaLista"/>
        <w:numPr>
          <w:ilvl w:val="1"/>
          <w:numId w:val="17"/>
        </w:numPr>
        <w:spacing w:line="240" w:lineRule="auto"/>
        <w:ind w:left="0" w:firstLine="0"/>
        <w:rPr>
          <w:rFonts w:ascii="Arial" w:hAnsi="Arial" w:cs="Arial"/>
          <w:b/>
          <w:bCs/>
          <w:sz w:val="24"/>
          <w:szCs w:val="24"/>
        </w:rPr>
      </w:pPr>
      <w:r w:rsidRPr="00D5478B">
        <w:rPr>
          <w:rFonts w:ascii="Arial" w:hAnsi="Arial" w:cs="Arial"/>
          <w:b/>
          <w:bCs/>
          <w:sz w:val="24"/>
          <w:szCs w:val="24"/>
        </w:rPr>
        <w:t>Visão geral</w:t>
      </w:r>
    </w:p>
    <w:p w14:paraId="02F79D04" w14:textId="09281905" w:rsidR="006E4FFC" w:rsidRPr="00D5478B" w:rsidRDefault="001F41F8" w:rsidP="003C6E7F">
      <w:pPr>
        <w:spacing w:before="100" w:beforeAutospacing="1" w:after="100" w:afterAutospacing="1" w:line="240" w:lineRule="auto"/>
        <w:ind w:left="0"/>
        <w:jc w:val="left"/>
        <w:rPr>
          <w:rFonts w:ascii="Arial" w:eastAsia="Times New Roman" w:hAnsi="Arial" w:cs="Arial"/>
          <w:sz w:val="24"/>
          <w:szCs w:val="24"/>
          <w:lang w:eastAsia="pt-BR"/>
        </w:rPr>
      </w:pPr>
      <w:r w:rsidRPr="00D5478B">
        <w:rPr>
          <w:rFonts w:ascii="Arial" w:eastAsia="Times New Roman" w:hAnsi="Arial" w:cs="Arial"/>
          <w:noProof/>
          <w:sz w:val="24"/>
          <w:szCs w:val="24"/>
          <w:lang w:eastAsia="pt-BR"/>
        </w:rPr>
        <w:drawing>
          <wp:inline distT="0" distB="0" distL="0" distR="0" wp14:anchorId="58CF7E8A" wp14:editId="1BA36A80">
            <wp:extent cx="6028690" cy="4950945"/>
            <wp:effectExtent l="0" t="0" r="0" b="2540"/>
            <wp:docPr id="1055526259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26259" name="Imagem 1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765" cy="4954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B45D3" w14:textId="3DFC5E00" w:rsidR="00A20E78" w:rsidRPr="00D5478B" w:rsidRDefault="00A20E78" w:rsidP="00D5478B">
      <w:pPr>
        <w:pStyle w:val="PargrafodaLista"/>
        <w:numPr>
          <w:ilvl w:val="0"/>
          <w:numId w:val="17"/>
        </w:numPr>
        <w:spacing w:line="240" w:lineRule="auto"/>
        <w:ind w:left="0" w:firstLine="0"/>
        <w:jc w:val="left"/>
        <w:rPr>
          <w:rFonts w:ascii="Arial" w:hAnsi="Arial" w:cs="Arial"/>
          <w:b/>
          <w:sz w:val="24"/>
          <w:szCs w:val="24"/>
        </w:rPr>
      </w:pPr>
      <w:r w:rsidRPr="00D5478B">
        <w:rPr>
          <w:rFonts w:ascii="Arial" w:hAnsi="Arial" w:cs="Arial"/>
          <w:b/>
          <w:sz w:val="24"/>
          <w:szCs w:val="24"/>
        </w:rPr>
        <w:t>Matriz RACI</w:t>
      </w:r>
    </w:p>
    <w:p w14:paraId="2E303BA0" w14:textId="3B89DA97" w:rsidR="00A20E78" w:rsidRPr="00D5478B" w:rsidRDefault="00931229" w:rsidP="00A20E78">
      <w:pPr>
        <w:pStyle w:val="PargrafodaLista"/>
        <w:spacing w:line="240" w:lineRule="auto"/>
        <w:ind w:left="0"/>
        <w:jc w:val="left"/>
        <w:rPr>
          <w:rFonts w:ascii="Arial" w:hAnsi="Arial" w:cs="Arial"/>
          <w:b/>
          <w:sz w:val="24"/>
          <w:szCs w:val="24"/>
        </w:rPr>
      </w:pPr>
      <w:r w:rsidRPr="00D5478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293AD98" wp14:editId="1A6226F1">
            <wp:extent cx="6051550" cy="1192848"/>
            <wp:effectExtent l="0" t="0" r="6350" b="7620"/>
            <wp:docPr id="103774620" name="Imagem 1" descr="Interface gráfica do usuário, Aplicativo, Tabela, Exce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4620" name="Imagem 1" descr="Interface gráfica do usuário, Aplicativo, Tabela, Exce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7542" cy="119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54A7" w14:textId="77777777" w:rsidR="00867A67" w:rsidRPr="00D5478B" w:rsidRDefault="00867A67" w:rsidP="00A20E78">
      <w:pPr>
        <w:pStyle w:val="PargrafodaLista"/>
        <w:spacing w:line="240" w:lineRule="auto"/>
        <w:ind w:left="0"/>
        <w:jc w:val="left"/>
        <w:rPr>
          <w:rFonts w:ascii="Arial" w:hAnsi="Arial" w:cs="Arial"/>
          <w:b/>
          <w:sz w:val="24"/>
          <w:szCs w:val="24"/>
        </w:rPr>
      </w:pPr>
    </w:p>
    <w:p w14:paraId="2F1F8F9E" w14:textId="293E76AB" w:rsidR="006E4FFC" w:rsidRPr="00D5478B" w:rsidRDefault="006E4FFC" w:rsidP="00D5478B">
      <w:pPr>
        <w:pStyle w:val="PargrafodaLista"/>
        <w:numPr>
          <w:ilvl w:val="0"/>
          <w:numId w:val="17"/>
        </w:numPr>
        <w:spacing w:line="240" w:lineRule="auto"/>
        <w:ind w:left="0" w:firstLine="0"/>
        <w:jc w:val="left"/>
        <w:rPr>
          <w:rFonts w:ascii="Arial" w:hAnsi="Arial" w:cs="Arial"/>
          <w:b/>
          <w:sz w:val="24"/>
          <w:szCs w:val="24"/>
        </w:rPr>
      </w:pPr>
      <w:r w:rsidRPr="00D5478B">
        <w:rPr>
          <w:rFonts w:ascii="Arial" w:hAnsi="Arial" w:cs="Arial"/>
          <w:b/>
          <w:sz w:val="24"/>
          <w:szCs w:val="24"/>
        </w:rPr>
        <w:t>Descrição do Processo</w:t>
      </w:r>
    </w:p>
    <w:p w14:paraId="753A65FE" w14:textId="77777777" w:rsidR="007147A8" w:rsidRPr="00D5478B" w:rsidRDefault="007147A8" w:rsidP="007147A8">
      <w:pPr>
        <w:spacing w:after="0" w:line="240" w:lineRule="auto"/>
        <w:ind w:left="0"/>
        <w:rPr>
          <w:rFonts w:ascii="Arial" w:hAnsi="Arial" w:cs="Arial"/>
          <w:bCs/>
          <w:sz w:val="24"/>
          <w:szCs w:val="24"/>
        </w:rPr>
      </w:pPr>
      <w:r w:rsidRPr="00D5478B">
        <w:rPr>
          <w:rFonts w:ascii="Arial" w:hAnsi="Arial" w:cs="Arial"/>
          <w:bCs/>
          <w:sz w:val="24"/>
          <w:szCs w:val="24"/>
        </w:rPr>
        <w:lastRenderedPageBreak/>
        <w:t>Inicia-se com a extração no sistema Logix do relatório de notas a serem roteirizadas do dia, esses dados são então inseridos na ferramenta de distribuição (Pechinchador).</w:t>
      </w:r>
    </w:p>
    <w:p w14:paraId="5C67AFB7" w14:textId="77777777" w:rsidR="007147A8" w:rsidRPr="00D5478B" w:rsidRDefault="007147A8" w:rsidP="007147A8">
      <w:pPr>
        <w:spacing w:after="0" w:line="240" w:lineRule="auto"/>
        <w:ind w:left="0"/>
        <w:rPr>
          <w:rFonts w:ascii="Arial" w:hAnsi="Arial" w:cs="Arial"/>
          <w:bCs/>
          <w:sz w:val="24"/>
          <w:szCs w:val="24"/>
        </w:rPr>
      </w:pPr>
    </w:p>
    <w:p w14:paraId="31CFE6B6" w14:textId="1FD034F8" w:rsidR="007147A8" w:rsidRPr="00D5478B" w:rsidRDefault="007147A8" w:rsidP="007147A8">
      <w:pPr>
        <w:spacing w:after="0" w:line="240" w:lineRule="auto"/>
        <w:ind w:left="0"/>
        <w:rPr>
          <w:rFonts w:ascii="Arial" w:hAnsi="Arial" w:cs="Arial"/>
          <w:bCs/>
          <w:sz w:val="24"/>
          <w:szCs w:val="24"/>
        </w:rPr>
      </w:pPr>
      <w:r w:rsidRPr="00D5478B">
        <w:rPr>
          <w:rFonts w:ascii="Arial" w:hAnsi="Arial" w:cs="Arial"/>
          <w:bCs/>
          <w:sz w:val="24"/>
          <w:szCs w:val="24"/>
        </w:rPr>
        <w:t>O time de roteirização avalia baseado no melhor custo se as notas fiscais sairão em um veículo fracionado ou em lotação.</w:t>
      </w:r>
      <w:r w:rsidR="001F41F8" w:rsidRPr="00D5478B">
        <w:rPr>
          <w:rFonts w:ascii="Arial" w:hAnsi="Arial" w:cs="Arial"/>
          <w:bCs/>
          <w:sz w:val="24"/>
          <w:szCs w:val="24"/>
        </w:rPr>
        <w:t xml:space="preserve"> </w:t>
      </w:r>
      <w:r w:rsidRPr="00D5478B">
        <w:rPr>
          <w:rFonts w:ascii="Arial" w:hAnsi="Arial" w:cs="Arial"/>
          <w:bCs/>
          <w:sz w:val="24"/>
          <w:szCs w:val="24"/>
        </w:rPr>
        <w:t>Caso for uma lotação, será realizado o processo de lotação</w:t>
      </w:r>
      <w:r w:rsidR="001F41F8" w:rsidRPr="00D5478B">
        <w:rPr>
          <w:rFonts w:ascii="Arial" w:hAnsi="Arial" w:cs="Arial"/>
          <w:bCs/>
          <w:sz w:val="24"/>
          <w:szCs w:val="24"/>
        </w:rPr>
        <w:t>, que não fica com responsabilidade do time.</w:t>
      </w:r>
    </w:p>
    <w:p w14:paraId="0FD29742" w14:textId="77777777" w:rsidR="007147A8" w:rsidRPr="00D5478B" w:rsidRDefault="007147A8" w:rsidP="007147A8">
      <w:pPr>
        <w:spacing w:after="0" w:line="240" w:lineRule="auto"/>
        <w:ind w:left="0"/>
        <w:rPr>
          <w:rFonts w:ascii="Arial" w:hAnsi="Arial" w:cs="Arial"/>
          <w:bCs/>
          <w:sz w:val="24"/>
          <w:szCs w:val="24"/>
        </w:rPr>
      </w:pPr>
    </w:p>
    <w:p w14:paraId="23A93120" w14:textId="2812FDEA" w:rsidR="005F2B8A" w:rsidRPr="00D5478B" w:rsidRDefault="007147A8" w:rsidP="007147A8">
      <w:pPr>
        <w:spacing w:after="0" w:line="240" w:lineRule="auto"/>
        <w:ind w:left="0"/>
        <w:rPr>
          <w:rFonts w:ascii="Arial" w:hAnsi="Arial" w:cs="Arial"/>
          <w:bCs/>
          <w:sz w:val="24"/>
          <w:szCs w:val="24"/>
        </w:rPr>
      </w:pPr>
      <w:r w:rsidRPr="00D5478B">
        <w:rPr>
          <w:rFonts w:ascii="Arial" w:hAnsi="Arial" w:cs="Arial"/>
          <w:bCs/>
          <w:sz w:val="24"/>
          <w:szCs w:val="24"/>
        </w:rPr>
        <w:t>Caso for fracionado o time vai fazer análise do parceiro com melhor custo e nível de serviço. Os dados da seleção do parceiro e os termos acordados são então convertidos para o sistema SICRO, igualmente demonstrado na LPP-PCP-0001.</w:t>
      </w:r>
    </w:p>
    <w:p w14:paraId="5376A65F" w14:textId="77777777" w:rsidR="007147A8" w:rsidRPr="00D5478B" w:rsidRDefault="007147A8" w:rsidP="007147A8">
      <w:pPr>
        <w:spacing w:after="0" w:line="240" w:lineRule="auto"/>
        <w:ind w:left="0"/>
        <w:rPr>
          <w:rFonts w:ascii="Arial" w:hAnsi="Arial" w:cs="Arial"/>
          <w:bCs/>
          <w:sz w:val="24"/>
          <w:szCs w:val="24"/>
        </w:rPr>
      </w:pPr>
    </w:p>
    <w:p w14:paraId="738FA681" w14:textId="32A04CC5" w:rsidR="007147A8" w:rsidRPr="00D5478B" w:rsidRDefault="007147A8" w:rsidP="007147A8">
      <w:pPr>
        <w:spacing w:after="0" w:line="240" w:lineRule="auto"/>
        <w:ind w:left="0"/>
        <w:rPr>
          <w:rFonts w:ascii="Arial" w:hAnsi="Arial" w:cs="Arial"/>
          <w:bCs/>
          <w:sz w:val="24"/>
          <w:szCs w:val="24"/>
        </w:rPr>
      </w:pPr>
      <w:r w:rsidRPr="00D5478B">
        <w:rPr>
          <w:rFonts w:ascii="Arial" w:hAnsi="Arial" w:cs="Arial"/>
          <w:bCs/>
          <w:sz w:val="24"/>
          <w:szCs w:val="24"/>
        </w:rPr>
        <w:t>No dia seguinte são conferidas todas as cargas, se todas estão conformes e se não ficou nenhuma nota pendente.</w:t>
      </w:r>
    </w:p>
    <w:sectPr w:rsidR="007147A8" w:rsidRPr="00D5478B" w:rsidSect="00D5478B">
      <w:headerReference w:type="default" r:id="rId10"/>
      <w:footerReference w:type="default" r:id="rId11"/>
      <w:pgSz w:w="11906" w:h="16838"/>
      <w:pgMar w:top="1701" w:right="1134" w:bottom="1134" w:left="1701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59536" w14:textId="77777777" w:rsidR="00983410" w:rsidRDefault="00983410" w:rsidP="00924BC7">
      <w:pPr>
        <w:spacing w:after="0"/>
      </w:pPr>
      <w:r>
        <w:separator/>
      </w:r>
    </w:p>
  </w:endnote>
  <w:endnote w:type="continuationSeparator" w:id="0">
    <w:p w14:paraId="36CCBCDD" w14:textId="77777777" w:rsidR="00983410" w:rsidRDefault="00983410" w:rsidP="00924B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87D5D" w14:textId="77777777" w:rsidR="001274BA" w:rsidRDefault="001274BA" w:rsidP="00924BC7">
    <w:pPr>
      <w:pStyle w:val="Rodap"/>
      <w:tabs>
        <w:tab w:val="clear" w:pos="4252"/>
        <w:tab w:val="clear" w:pos="8504"/>
        <w:tab w:val="left" w:pos="129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D2D9C" w14:textId="77777777" w:rsidR="00983410" w:rsidRDefault="00983410" w:rsidP="00924BC7">
      <w:pPr>
        <w:spacing w:after="0"/>
      </w:pPr>
      <w:r>
        <w:separator/>
      </w:r>
    </w:p>
  </w:footnote>
  <w:footnote w:type="continuationSeparator" w:id="0">
    <w:p w14:paraId="264AED0E" w14:textId="77777777" w:rsidR="00983410" w:rsidRDefault="00983410" w:rsidP="00924BC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16" w:type="pct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1" w:type="dxa"/>
        <w:right w:w="71" w:type="dxa"/>
      </w:tblCellMar>
      <w:tblLook w:val="04A0" w:firstRow="1" w:lastRow="0" w:firstColumn="1" w:lastColumn="0" w:noHBand="0" w:noVBand="1"/>
    </w:tblPr>
    <w:tblGrid>
      <w:gridCol w:w="2572"/>
      <w:gridCol w:w="2389"/>
      <w:gridCol w:w="2125"/>
      <w:gridCol w:w="1270"/>
      <w:gridCol w:w="1270"/>
      <w:gridCol w:w="8"/>
    </w:tblGrid>
    <w:tr w:rsidR="00D5478B" w:rsidRPr="008E546F" w14:paraId="0AB694A1" w14:textId="77777777" w:rsidTr="00926CD2">
      <w:trPr>
        <w:cantSplit/>
        <w:trHeight w:val="268"/>
      </w:trPr>
      <w:tc>
        <w:tcPr>
          <w:tcW w:w="1335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67A2E92" w14:textId="77777777" w:rsidR="00D5478B" w:rsidRPr="008E546F" w:rsidRDefault="00D5478B" w:rsidP="00D5478B">
          <w:pPr>
            <w:tabs>
              <w:tab w:val="center" w:pos="4419"/>
              <w:tab w:val="right" w:pos="8838"/>
            </w:tabs>
            <w:snapToGrid w:val="0"/>
            <w:spacing w:after="0" w:line="276" w:lineRule="auto"/>
            <w:ind w:left="0" w:right="-71"/>
            <w:jc w:val="center"/>
            <w:rPr>
              <w:rFonts w:ascii="Franklin Gothic Book" w:eastAsia="Times New Roman" w:hAnsi="Franklin Gothic Book" w:cs="Arial"/>
              <w:b/>
              <w:sz w:val="24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3C1A808" wp14:editId="47582288">
                <wp:simplePos x="0" y="0"/>
                <wp:positionH relativeFrom="column">
                  <wp:posOffset>15875</wp:posOffset>
                </wp:positionH>
                <wp:positionV relativeFrom="paragraph">
                  <wp:posOffset>320675</wp:posOffset>
                </wp:positionV>
                <wp:extent cx="1543050" cy="287655"/>
                <wp:effectExtent l="0" t="0" r="0" b="0"/>
                <wp:wrapTight wrapText="bothSides">
                  <wp:wrapPolygon edited="0">
                    <wp:start x="0" y="0"/>
                    <wp:lineTo x="0" y="20026"/>
                    <wp:lineTo x="21333" y="20026"/>
                    <wp:lineTo x="21333" y="0"/>
                    <wp:lineTo x="0" y="0"/>
                  </wp:wrapPolygon>
                </wp:wrapTight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305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665" w:type="pct"/>
          <w:gridSpan w:val="5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  <w:hideMark/>
        </w:tcPr>
        <w:p w14:paraId="285973A7" w14:textId="77777777" w:rsidR="00D5478B" w:rsidRPr="00D46B25" w:rsidRDefault="00D5478B" w:rsidP="00D5478B">
          <w:pPr>
            <w:tabs>
              <w:tab w:val="center" w:pos="4419"/>
              <w:tab w:val="right" w:pos="8838"/>
            </w:tabs>
            <w:spacing w:after="0" w:line="276" w:lineRule="auto"/>
            <w:ind w:left="0"/>
            <w:jc w:val="center"/>
            <w:outlineLvl w:val="0"/>
            <w:rPr>
              <w:rFonts w:ascii="Arial" w:eastAsia="Times New Roman" w:hAnsi="Arial" w:cs="Arial"/>
              <w:sz w:val="16"/>
              <w:szCs w:val="16"/>
            </w:rPr>
          </w:pPr>
          <w:r w:rsidRPr="00D46B25">
            <w:rPr>
              <w:rFonts w:ascii="Arial" w:eastAsia="Times New Roman" w:hAnsi="Arial" w:cs="Arial"/>
              <w:color w:val="000000"/>
              <w:sz w:val="24"/>
              <w:szCs w:val="16"/>
              <w:lang w:eastAsia="pt-BR"/>
            </w:rPr>
            <w:t xml:space="preserve">Padrão Gerencial de Processo </w:t>
          </w:r>
        </w:p>
      </w:tc>
    </w:tr>
    <w:tr w:rsidR="00D5478B" w:rsidRPr="008E546F" w14:paraId="2DA3C40B" w14:textId="77777777" w:rsidTr="00926CD2">
      <w:trPr>
        <w:gridAfter w:val="1"/>
        <w:wAfter w:w="3" w:type="pct"/>
        <w:cantSplit/>
        <w:trHeight w:hRule="exact" w:val="672"/>
      </w:trPr>
      <w:tc>
        <w:tcPr>
          <w:tcW w:w="1335" w:type="pct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970987E" w14:textId="77777777" w:rsidR="00D5478B" w:rsidRPr="008E546F" w:rsidRDefault="00D5478B" w:rsidP="00D5478B">
          <w:pPr>
            <w:spacing w:after="0"/>
            <w:rPr>
              <w:rFonts w:ascii="Franklin Gothic Book" w:eastAsia="Times New Roman" w:hAnsi="Franklin Gothic Book" w:cs="Arial"/>
              <w:b/>
              <w:sz w:val="24"/>
              <w:szCs w:val="20"/>
            </w:rPr>
          </w:pPr>
        </w:p>
      </w:tc>
      <w:tc>
        <w:tcPr>
          <w:tcW w:w="1240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96CF80" w14:textId="77777777" w:rsidR="00D5478B" w:rsidRPr="000F0E05" w:rsidRDefault="00D5478B" w:rsidP="00D5478B">
          <w:pPr>
            <w:tabs>
              <w:tab w:val="center" w:pos="4419"/>
              <w:tab w:val="right" w:pos="8838"/>
            </w:tabs>
            <w:spacing w:after="0" w:line="240" w:lineRule="auto"/>
            <w:ind w:left="0"/>
            <w:jc w:val="center"/>
            <w:rPr>
              <w:rFonts w:ascii="Arial" w:eastAsia="Times New Roman" w:hAnsi="Arial" w:cs="Arial"/>
              <w:color w:val="000000"/>
              <w:sz w:val="24"/>
              <w:szCs w:val="24"/>
            </w:rPr>
          </w:pPr>
          <w:r w:rsidRPr="000F0E05">
            <w:rPr>
              <w:rFonts w:ascii="Arial" w:eastAsia="Times New Roman" w:hAnsi="Arial" w:cs="Arial"/>
              <w:color w:val="000000"/>
              <w:sz w:val="24"/>
              <w:szCs w:val="24"/>
            </w:rPr>
            <w:t>Codificação</w:t>
          </w:r>
        </w:p>
        <w:p w14:paraId="27A31E0B" w14:textId="77777777" w:rsidR="00D5478B" w:rsidRPr="00B12A21" w:rsidRDefault="00D5478B" w:rsidP="00D5478B">
          <w:pPr>
            <w:tabs>
              <w:tab w:val="center" w:pos="4419"/>
              <w:tab w:val="right" w:pos="8838"/>
            </w:tabs>
            <w:spacing w:after="0" w:line="240" w:lineRule="auto"/>
            <w:ind w:left="0"/>
            <w:jc w:val="center"/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</w:pPr>
          <w:r w:rsidRPr="00D5478B">
            <w:rPr>
              <w:rFonts w:ascii="Arial" w:eastAsia="Times New Roman" w:hAnsi="Arial" w:cs="Arial"/>
              <w:b/>
              <w:color w:val="000000"/>
              <w:sz w:val="24"/>
              <w:szCs w:val="24"/>
              <w:lang w:eastAsia="pt-BR"/>
            </w:rPr>
            <w:t>PGP-PCP-0001</w:t>
          </w:r>
        </w:p>
      </w:tc>
      <w:tc>
        <w:tcPr>
          <w:tcW w:w="1103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7C45CD8" w14:textId="77777777" w:rsidR="00D5478B" w:rsidRPr="00D46B25" w:rsidRDefault="00D5478B" w:rsidP="00D5478B">
          <w:pPr>
            <w:spacing w:after="0" w:line="240" w:lineRule="auto"/>
            <w:ind w:left="0"/>
            <w:jc w:val="center"/>
            <w:rPr>
              <w:rFonts w:ascii="Arial" w:eastAsia="Times New Roman" w:hAnsi="Arial" w:cs="Arial"/>
              <w:color w:val="000000"/>
              <w:sz w:val="24"/>
              <w:szCs w:val="24"/>
            </w:rPr>
          </w:pPr>
          <w:r w:rsidRPr="00D46B25">
            <w:rPr>
              <w:rFonts w:ascii="Arial" w:eastAsia="Times New Roman" w:hAnsi="Arial" w:cs="Arial"/>
              <w:color w:val="000000"/>
              <w:sz w:val="24"/>
              <w:szCs w:val="24"/>
            </w:rPr>
            <w:t>Data de Revisão</w:t>
          </w:r>
        </w:p>
        <w:p w14:paraId="032AA3F0" w14:textId="77777777" w:rsidR="00D5478B" w:rsidRPr="00B12A21" w:rsidRDefault="00D5478B" w:rsidP="00D5478B">
          <w:pPr>
            <w:spacing w:after="0" w:line="240" w:lineRule="auto"/>
            <w:ind w:left="0"/>
            <w:jc w:val="center"/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</w:pPr>
          <w:r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22/07/2025</w:t>
          </w:r>
        </w:p>
      </w:tc>
      <w:tc>
        <w:tcPr>
          <w:tcW w:w="65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5DFDD05" w14:textId="77777777" w:rsidR="00D5478B" w:rsidRPr="00D46B25" w:rsidRDefault="00D5478B" w:rsidP="00D5478B">
          <w:pPr>
            <w:tabs>
              <w:tab w:val="center" w:pos="4419"/>
              <w:tab w:val="right" w:pos="8838"/>
            </w:tabs>
            <w:spacing w:after="0" w:line="240" w:lineRule="auto"/>
            <w:ind w:left="0"/>
            <w:jc w:val="center"/>
            <w:rPr>
              <w:rFonts w:ascii="Arial" w:eastAsia="Times New Roman" w:hAnsi="Arial" w:cs="Arial"/>
              <w:color w:val="000000"/>
              <w:sz w:val="24"/>
              <w:szCs w:val="24"/>
            </w:rPr>
          </w:pPr>
          <w:r w:rsidRPr="00D46B25">
            <w:rPr>
              <w:rFonts w:ascii="Arial" w:eastAsia="Times New Roman" w:hAnsi="Arial" w:cs="Arial"/>
              <w:color w:val="000000"/>
              <w:sz w:val="24"/>
              <w:szCs w:val="24"/>
            </w:rPr>
            <w:t>Revisão</w:t>
          </w:r>
        </w:p>
        <w:p w14:paraId="482ED073" w14:textId="77777777" w:rsidR="00D5478B" w:rsidRPr="00B12A21" w:rsidRDefault="00D5478B" w:rsidP="00D5478B">
          <w:pPr>
            <w:tabs>
              <w:tab w:val="center" w:pos="4419"/>
              <w:tab w:val="right" w:pos="8838"/>
            </w:tabs>
            <w:spacing w:after="0" w:line="240" w:lineRule="auto"/>
            <w:ind w:left="59"/>
            <w:jc w:val="center"/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</w:pPr>
          <w:r w:rsidRPr="00B12A21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0</w:t>
          </w:r>
          <w:r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4</w:t>
          </w:r>
        </w:p>
      </w:tc>
      <w:tc>
        <w:tcPr>
          <w:tcW w:w="65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FFAF22" w14:textId="77777777" w:rsidR="00D5478B" w:rsidRPr="00D46B25" w:rsidRDefault="00D5478B" w:rsidP="00D5478B">
          <w:pPr>
            <w:tabs>
              <w:tab w:val="center" w:pos="4419"/>
              <w:tab w:val="right" w:pos="8838"/>
            </w:tabs>
            <w:spacing w:after="0" w:line="240" w:lineRule="auto"/>
            <w:ind w:left="0"/>
            <w:jc w:val="center"/>
            <w:rPr>
              <w:rFonts w:ascii="Arial" w:eastAsia="Times New Roman" w:hAnsi="Arial" w:cs="Arial"/>
              <w:sz w:val="24"/>
              <w:szCs w:val="24"/>
            </w:rPr>
          </w:pPr>
          <w:r w:rsidRPr="00D46B25">
            <w:rPr>
              <w:rFonts w:ascii="Arial" w:eastAsia="Times New Roman" w:hAnsi="Arial" w:cs="Arial"/>
              <w:color w:val="000000"/>
              <w:sz w:val="24"/>
              <w:szCs w:val="24"/>
            </w:rPr>
            <w:t>Página</w:t>
          </w:r>
        </w:p>
        <w:p w14:paraId="59EE7FA5" w14:textId="77777777" w:rsidR="00D5478B" w:rsidRPr="008F0929" w:rsidRDefault="00D5478B" w:rsidP="00D5478B">
          <w:pPr>
            <w:tabs>
              <w:tab w:val="center" w:pos="4419"/>
              <w:tab w:val="right" w:pos="8838"/>
            </w:tabs>
            <w:spacing w:after="0" w:line="240" w:lineRule="auto"/>
            <w:ind w:left="20"/>
            <w:jc w:val="center"/>
            <w:rPr>
              <w:rFonts w:ascii="Arial" w:eastAsia="Times New Roman" w:hAnsi="Arial" w:cs="Arial"/>
              <w:b/>
              <w:bCs/>
              <w:sz w:val="24"/>
              <w:szCs w:val="24"/>
            </w:rPr>
          </w:pPr>
          <w:r w:rsidRPr="008F092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begin"/>
          </w:r>
          <w:r w:rsidRPr="008F092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instrText xml:space="preserve"> PAGE </w:instrText>
          </w:r>
          <w:r w:rsidRPr="008F092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separate"/>
          </w:r>
          <w:r w:rsidRPr="008F0929">
            <w:rPr>
              <w:rFonts w:ascii="Arial" w:eastAsia="Times New Roman" w:hAnsi="Arial" w:cs="Arial"/>
              <w:b/>
              <w:bCs/>
              <w:noProof/>
              <w:color w:val="000000"/>
              <w:sz w:val="24"/>
              <w:szCs w:val="24"/>
            </w:rPr>
            <w:t>1</w:t>
          </w:r>
          <w:r w:rsidRPr="008F092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end"/>
          </w:r>
          <w:r w:rsidRPr="008F092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 xml:space="preserve"> de </w:t>
          </w:r>
          <w:r w:rsidRPr="008F092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begin"/>
          </w:r>
          <w:r w:rsidRPr="008F092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instrText xml:space="preserve"> NUMPAGES \*Arabic </w:instrText>
          </w:r>
          <w:r w:rsidRPr="008F092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separate"/>
          </w:r>
          <w:r w:rsidRPr="008F0929">
            <w:rPr>
              <w:rFonts w:ascii="Arial" w:eastAsia="Times New Roman" w:hAnsi="Arial" w:cs="Arial"/>
              <w:b/>
              <w:bCs/>
              <w:noProof/>
              <w:color w:val="000000"/>
              <w:sz w:val="24"/>
              <w:szCs w:val="24"/>
            </w:rPr>
            <w:t>1</w:t>
          </w:r>
          <w:r w:rsidRPr="008F092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end"/>
          </w:r>
        </w:p>
      </w:tc>
    </w:tr>
    <w:tr w:rsidR="00D5478B" w:rsidRPr="008E546F" w14:paraId="6FC7818B" w14:textId="77777777" w:rsidTr="00926CD2">
      <w:trPr>
        <w:trHeight w:val="434"/>
      </w:trPr>
      <w:tc>
        <w:tcPr>
          <w:tcW w:w="1335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EA4B16F" w14:textId="77777777" w:rsidR="00D5478B" w:rsidRPr="00EB7E80" w:rsidRDefault="00D5478B" w:rsidP="00D5478B">
          <w:pPr>
            <w:spacing w:after="0" w:line="276" w:lineRule="auto"/>
            <w:ind w:left="0"/>
            <w:rPr>
              <w:rFonts w:ascii="Arial" w:eastAsia="Times New Roman" w:hAnsi="Arial" w:cs="Arial"/>
              <w:b/>
              <w:sz w:val="24"/>
              <w:szCs w:val="20"/>
            </w:rPr>
          </w:pPr>
        </w:p>
      </w:tc>
      <w:tc>
        <w:tcPr>
          <w:tcW w:w="3665" w:type="pct"/>
          <w:gridSpan w:val="5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37EE8E" w14:textId="77777777" w:rsidR="00D5478B" w:rsidRPr="00D47DE8" w:rsidRDefault="00D5478B" w:rsidP="00D5478B">
          <w:pPr>
            <w:spacing w:after="0" w:line="276" w:lineRule="auto"/>
            <w:ind w:left="0"/>
            <w:jc w:val="center"/>
            <w:rPr>
              <w:rFonts w:ascii="Arial" w:eastAsia="Times New Roman" w:hAnsi="Arial" w:cs="Arial"/>
              <w:b/>
              <w:bCs/>
              <w:sz w:val="24"/>
              <w:szCs w:val="20"/>
            </w:rPr>
          </w:pPr>
          <w:r w:rsidRPr="00D5478B">
            <w:rPr>
              <w:rFonts w:ascii="Arial" w:eastAsia="Times New Roman" w:hAnsi="Arial" w:cs="Arial"/>
              <w:b/>
              <w:sz w:val="24"/>
              <w:szCs w:val="24"/>
            </w:rPr>
            <w:t>Roteirização</w:t>
          </w:r>
        </w:p>
      </w:tc>
    </w:tr>
  </w:tbl>
  <w:p w14:paraId="5D27E492" w14:textId="77777777" w:rsidR="001274BA" w:rsidRDefault="001274BA" w:rsidP="00824A3D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3C0262CE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 w:val="24"/>
        <w:szCs w:val="24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0000013"/>
    <w:multiLevelType w:val="multilevel"/>
    <w:tmpl w:val="0000001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00014"/>
    <w:multiLevelType w:val="multilevel"/>
    <w:tmpl w:val="00000014"/>
    <w:name w:val="WW8Num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61E59F5"/>
    <w:multiLevelType w:val="hybridMultilevel"/>
    <w:tmpl w:val="93E08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8C0CD5"/>
    <w:multiLevelType w:val="hybridMultilevel"/>
    <w:tmpl w:val="E48EBE22"/>
    <w:lvl w:ilvl="0" w:tplc="B316C7D8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354AA5"/>
    <w:multiLevelType w:val="hybridMultilevel"/>
    <w:tmpl w:val="C01099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A3149F"/>
    <w:multiLevelType w:val="hybridMultilevel"/>
    <w:tmpl w:val="AF6AE59E"/>
    <w:lvl w:ilvl="0" w:tplc="D448741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9B03D2"/>
    <w:multiLevelType w:val="hybridMultilevel"/>
    <w:tmpl w:val="8A94F8CC"/>
    <w:lvl w:ilvl="0" w:tplc="939A233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B2043C"/>
    <w:multiLevelType w:val="hybridMultilevel"/>
    <w:tmpl w:val="F4005FB6"/>
    <w:lvl w:ilvl="0" w:tplc="24E854D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654F48"/>
    <w:multiLevelType w:val="hybridMultilevel"/>
    <w:tmpl w:val="96B656DC"/>
    <w:lvl w:ilvl="0" w:tplc="CEC03E5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2423B1"/>
    <w:multiLevelType w:val="hybridMultilevel"/>
    <w:tmpl w:val="36C8FBCE"/>
    <w:lvl w:ilvl="0" w:tplc="86D2BA0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9203A2"/>
    <w:multiLevelType w:val="multilevel"/>
    <w:tmpl w:val="E1786A8C"/>
    <w:lvl w:ilvl="0">
      <w:start w:val="1"/>
      <w:numFmt w:val="decimal"/>
      <w:lvlText w:val="%1."/>
      <w:lvlJc w:val="left"/>
      <w:pPr>
        <w:ind w:left="4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46" w:hanging="720"/>
      </w:pPr>
      <w:rPr>
        <w:rFonts w:ascii="Franklin Gothic Book" w:hAnsi="Franklin Gothic Book" w:cstheme="minorHAnsi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846" w:hanging="720"/>
      </w:pPr>
      <w:rPr>
        <w:rFonts w:ascii="Franklin Gothic Book" w:hAnsi="Franklin Gothic Book" w:hint="default"/>
        <w:b/>
        <w:bCs w:val="0"/>
      </w:rPr>
    </w:lvl>
    <w:lvl w:ilvl="3">
      <w:start w:val="1"/>
      <w:numFmt w:val="decimal"/>
      <w:isLgl/>
      <w:lvlText w:val="%1.%2.%3.%4."/>
      <w:lvlJc w:val="left"/>
      <w:pPr>
        <w:ind w:left="1206" w:hanging="1080"/>
      </w:pPr>
      <w:rPr>
        <w:rFonts w:ascii="Franklin Gothic Book" w:hAnsi="Franklin Gothic Book" w:hint="default"/>
      </w:rPr>
    </w:lvl>
    <w:lvl w:ilvl="4">
      <w:start w:val="1"/>
      <w:numFmt w:val="decimal"/>
      <w:isLgl/>
      <w:lvlText w:val="%1.%2.%3.%4.%5."/>
      <w:lvlJc w:val="left"/>
      <w:pPr>
        <w:ind w:left="1206" w:hanging="1080"/>
      </w:pPr>
      <w:rPr>
        <w:rFonts w:ascii="Arial" w:hAnsi="Arial" w:hint="default"/>
      </w:rPr>
    </w:lvl>
    <w:lvl w:ilvl="5">
      <w:start w:val="1"/>
      <w:numFmt w:val="decimal"/>
      <w:isLgl/>
      <w:lvlText w:val="%1.%2.%3.%4.%5.%6."/>
      <w:lvlJc w:val="left"/>
      <w:pPr>
        <w:ind w:left="1566" w:hanging="1440"/>
      </w:pPr>
      <w:rPr>
        <w:rFonts w:ascii="Arial" w:hAnsi="Arial" w:hint="default"/>
      </w:rPr>
    </w:lvl>
    <w:lvl w:ilvl="6">
      <w:start w:val="1"/>
      <w:numFmt w:val="decimal"/>
      <w:isLgl/>
      <w:lvlText w:val="%1.%2.%3.%4.%5.%6.%7."/>
      <w:lvlJc w:val="left"/>
      <w:pPr>
        <w:ind w:left="1566" w:hanging="1440"/>
      </w:pPr>
      <w:rPr>
        <w:rFonts w:ascii="Arial" w:hAnsi="Arial" w:hint="default"/>
      </w:rPr>
    </w:lvl>
    <w:lvl w:ilvl="7">
      <w:start w:val="1"/>
      <w:numFmt w:val="decimal"/>
      <w:isLgl/>
      <w:lvlText w:val="%1.%2.%3.%4.%5.%6.%7.%8."/>
      <w:lvlJc w:val="left"/>
      <w:pPr>
        <w:ind w:left="1926" w:hanging="1800"/>
      </w:pPr>
      <w:rPr>
        <w:rFonts w:ascii="Arial" w:hAnsi="Arial" w:hint="default"/>
      </w:rPr>
    </w:lvl>
    <w:lvl w:ilvl="8">
      <w:start w:val="1"/>
      <w:numFmt w:val="decimal"/>
      <w:isLgl/>
      <w:lvlText w:val="%1.%2.%3.%4.%5.%6.%7.%8.%9."/>
      <w:lvlJc w:val="left"/>
      <w:pPr>
        <w:ind w:left="1926" w:hanging="1800"/>
      </w:pPr>
      <w:rPr>
        <w:rFonts w:ascii="Arial" w:hAnsi="Arial" w:hint="default"/>
      </w:rPr>
    </w:lvl>
  </w:abstractNum>
  <w:abstractNum w:abstractNumId="13" w15:restartNumberingAfterBreak="0">
    <w:nsid w:val="59BB148F"/>
    <w:multiLevelType w:val="hybridMultilevel"/>
    <w:tmpl w:val="C3F41858"/>
    <w:lvl w:ilvl="0" w:tplc="7B840EF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A9280B"/>
    <w:multiLevelType w:val="hybridMultilevel"/>
    <w:tmpl w:val="C6B49E1C"/>
    <w:lvl w:ilvl="0" w:tplc="F6D6119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682F08"/>
    <w:multiLevelType w:val="hybridMultilevel"/>
    <w:tmpl w:val="2B7A42C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54207B"/>
    <w:multiLevelType w:val="hybridMultilevel"/>
    <w:tmpl w:val="6324B74C"/>
    <w:lvl w:ilvl="0" w:tplc="7666B08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E711FC"/>
    <w:multiLevelType w:val="hybridMultilevel"/>
    <w:tmpl w:val="4208A1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771664BE"/>
    <w:multiLevelType w:val="hybridMultilevel"/>
    <w:tmpl w:val="9A38EA84"/>
    <w:lvl w:ilvl="0" w:tplc="8F1CC6D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7F14CA"/>
    <w:multiLevelType w:val="hybridMultilevel"/>
    <w:tmpl w:val="EFECB340"/>
    <w:lvl w:ilvl="0" w:tplc="3BC0A10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0B0BCE"/>
    <w:multiLevelType w:val="hybridMultilevel"/>
    <w:tmpl w:val="E25A5066"/>
    <w:lvl w:ilvl="0" w:tplc="790C42E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8234">
    <w:abstractNumId w:val="8"/>
  </w:num>
  <w:num w:numId="2" w16cid:durableId="1949703940">
    <w:abstractNumId w:val="10"/>
  </w:num>
  <w:num w:numId="3" w16cid:durableId="1384520938">
    <w:abstractNumId w:val="9"/>
  </w:num>
  <w:num w:numId="4" w16cid:durableId="1100180317">
    <w:abstractNumId w:val="14"/>
  </w:num>
  <w:num w:numId="5" w16cid:durableId="2040886794">
    <w:abstractNumId w:val="16"/>
  </w:num>
  <w:num w:numId="6" w16cid:durableId="2036228081">
    <w:abstractNumId w:val="11"/>
  </w:num>
  <w:num w:numId="7" w16cid:durableId="455023976">
    <w:abstractNumId w:val="13"/>
  </w:num>
  <w:num w:numId="8" w16cid:durableId="1590385761">
    <w:abstractNumId w:val="19"/>
  </w:num>
  <w:num w:numId="9" w16cid:durableId="743994332">
    <w:abstractNumId w:val="18"/>
  </w:num>
  <w:num w:numId="10" w16cid:durableId="299772073">
    <w:abstractNumId w:val="17"/>
  </w:num>
  <w:num w:numId="11" w16cid:durableId="930628756">
    <w:abstractNumId w:val="20"/>
  </w:num>
  <w:num w:numId="12" w16cid:durableId="1394550306">
    <w:abstractNumId w:val="7"/>
  </w:num>
  <w:num w:numId="13" w16cid:durableId="253444581">
    <w:abstractNumId w:val="5"/>
  </w:num>
  <w:num w:numId="14" w16cid:durableId="814761880">
    <w:abstractNumId w:val="6"/>
  </w:num>
  <w:num w:numId="15" w16cid:durableId="1461605763">
    <w:abstractNumId w:val="12"/>
  </w:num>
  <w:num w:numId="16" w16cid:durableId="2050295247">
    <w:abstractNumId w:val="4"/>
  </w:num>
  <w:num w:numId="17" w16cid:durableId="649795131">
    <w:abstractNumId w:val="1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BC7"/>
    <w:rsid w:val="000033F7"/>
    <w:rsid w:val="00004469"/>
    <w:rsid w:val="0000622D"/>
    <w:rsid w:val="00011780"/>
    <w:rsid w:val="00012D74"/>
    <w:rsid w:val="0001425C"/>
    <w:rsid w:val="00015C7A"/>
    <w:rsid w:val="00021199"/>
    <w:rsid w:val="0002167B"/>
    <w:rsid w:val="000221EF"/>
    <w:rsid w:val="0002246A"/>
    <w:rsid w:val="0002669B"/>
    <w:rsid w:val="000360D1"/>
    <w:rsid w:val="000403E6"/>
    <w:rsid w:val="00040E51"/>
    <w:rsid w:val="00045C65"/>
    <w:rsid w:val="00050607"/>
    <w:rsid w:val="00057C95"/>
    <w:rsid w:val="00061670"/>
    <w:rsid w:val="000616B0"/>
    <w:rsid w:val="00067F2C"/>
    <w:rsid w:val="00072575"/>
    <w:rsid w:val="00072765"/>
    <w:rsid w:val="00074014"/>
    <w:rsid w:val="00080708"/>
    <w:rsid w:val="00084106"/>
    <w:rsid w:val="00084B7F"/>
    <w:rsid w:val="00084E02"/>
    <w:rsid w:val="00097CF0"/>
    <w:rsid w:val="000A21B4"/>
    <w:rsid w:val="000A322F"/>
    <w:rsid w:val="000B02B9"/>
    <w:rsid w:val="000B29C1"/>
    <w:rsid w:val="000B43C3"/>
    <w:rsid w:val="000B57D8"/>
    <w:rsid w:val="000B5A1B"/>
    <w:rsid w:val="000C6E23"/>
    <w:rsid w:val="000D1AD0"/>
    <w:rsid w:val="000D1C32"/>
    <w:rsid w:val="000D2919"/>
    <w:rsid w:val="000E0842"/>
    <w:rsid w:val="000E1683"/>
    <w:rsid w:val="000E254E"/>
    <w:rsid w:val="000E5229"/>
    <w:rsid w:val="000E62A8"/>
    <w:rsid w:val="000F1B54"/>
    <w:rsid w:val="000F4171"/>
    <w:rsid w:val="000F540B"/>
    <w:rsid w:val="000F6229"/>
    <w:rsid w:val="000F69F7"/>
    <w:rsid w:val="000F6E5E"/>
    <w:rsid w:val="00104855"/>
    <w:rsid w:val="00105E29"/>
    <w:rsid w:val="00107B8C"/>
    <w:rsid w:val="00112C47"/>
    <w:rsid w:val="001131BD"/>
    <w:rsid w:val="0011417A"/>
    <w:rsid w:val="0011679A"/>
    <w:rsid w:val="001176A9"/>
    <w:rsid w:val="00121F14"/>
    <w:rsid w:val="00125B7E"/>
    <w:rsid w:val="001274BA"/>
    <w:rsid w:val="001309B7"/>
    <w:rsid w:val="001314E7"/>
    <w:rsid w:val="00131BFB"/>
    <w:rsid w:val="00132F26"/>
    <w:rsid w:val="00134AA3"/>
    <w:rsid w:val="00136165"/>
    <w:rsid w:val="00136806"/>
    <w:rsid w:val="00142852"/>
    <w:rsid w:val="001456F4"/>
    <w:rsid w:val="00146848"/>
    <w:rsid w:val="0015317F"/>
    <w:rsid w:val="0015438A"/>
    <w:rsid w:val="001554CB"/>
    <w:rsid w:val="00160B8D"/>
    <w:rsid w:val="001612BC"/>
    <w:rsid w:val="00164805"/>
    <w:rsid w:val="00175EC3"/>
    <w:rsid w:val="00176977"/>
    <w:rsid w:val="00185175"/>
    <w:rsid w:val="00186A53"/>
    <w:rsid w:val="0019017B"/>
    <w:rsid w:val="00195803"/>
    <w:rsid w:val="00196F2C"/>
    <w:rsid w:val="001A0754"/>
    <w:rsid w:val="001A264E"/>
    <w:rsid w:val="001A35F6"/>
    <w:rsid w:val="001A7E8A"/>
    <w:rsid w:val="001B06A0"/>
    <w:rsid w:val="001B0A8E"/>
    <w:rsid w:val="001B51BA"/>
    <w:rsid w:val="001C0927"/>
    <w:rsid w:val="001C2268"/>
    <w:rsid w:val="001C4977"/>
    <w:rsid w:val="001C5462"/>
    <w:rsid w:val="001D1911"/>
    <w:rsid w:val="001D2EA1"/>
    <w:rsid w:val="001D4124"/>
    <w:rsid w:val="001D4AD8"/>
    <w:rsid w:val="001D4D62"/>
    <w:rsid w:val="001D6904"/>
    <w:rsid w:val="001D7472"/>
    <w:rsid w:val="001E29F0"/>
    <w:rsid w:val="001E2E14"/>
    <w:rsid w:val="001E4237"/>
    <w:rsid w:val="001E49D2"/>
    <w:rsid w:val="001E5DCF"/>
    <w:rsid w:val="001F0DA4"/>
    <w:rsid w:val="001F2692"/>
    <w:rsid w:val="001F28D9"/>
    <w:rsid w:val="001F41F8"/>
    <w:rsid w:val="001F64A2"/>
    <w:rsid w:val="002012D8"/>
    <w:rsid w:val="00203390"/>
    <w:rsid w:val="00205A34"/>
    <w:rsid w:val="002068BD"/>
    <w:rsid w:val="00207BCB"/>
    <w:rsid w:val="00210490"/>
    <w:rsid w:val="002125E4"/>
    <w:rsid w:val="00222595"/>
    <w:rsid w:val="0022300E"/>
    <w:rsid w:val="00225131"/>
    <w:rsid w:val="00227814"/>
    <w:rsid w:val="00230F23"/>
    <w:rsid w:val="00233B4C"/>
    <w:rsid w:val="00234201"/>
    <w:rsid w:val="00234A89"/>
    <w:rsid w:val="0023658E"/>
    <w:rsid w:val="00241614"/>
    <w:rsid w:val="002437B8"/>
    <w:rsid w:val="00243BFB"/>
    <w:rsid w:val="0024705D"/>
    <w:rsid w:val="00255DD2"/>
    <w:rsid w:val="00256AF9"/>
    <w:rsid w:val="002620BD"/>
    <w:rsid w:val="002631A3"/>
    <w:rsid w:val="00264A6D"/>
    <w:rsid w:val="00271242"/>
    <w:rsid w:val="002855D9"/>
    <w:rsid w:val="0028727E"/>
    <w:rsid w:val="00290805"/>
    <w:rsid w:val="00291899"/>
    <w:rsid w:val="002944F2"/>
    <w:rsid w:val="0029521A"/>
    <w:rsid w:val="00297D0C"/>
    <w:rsid w:val="002A0190"/>
    <w:rsid w:val="002A17B0"/>
    <w:rsid w:val="002A39EA"/>
    <w:rsid w:val="002B14A5"/>
    <w:rsid w:val="002B5092"/>
    <w:rsid w:val="002B7430"/>
    <w:rsid w:val="002C2315"/>
    <w:rsid w:val="002C5CE1"/>
    <w:rsid w:val="002D1173"/>
    <w:rsid w:val="002D4386"/>
    <w:rsid w:val="002D7DA3"/>
    <w:rsid w:val="002E1356"/>
    <w:rsid w:val="002E13F5"/>
    <w:rsid w:val="002E4AA7"/>
    <w:rsid w:val="002E6475"/>
    <w:rsid w:val="002F22B1"/>
    <w:rsid w:val="002F3694"/>
    <w:rsid w:val="002F5553"/>
    <w:rsid w:val="002F6CED"/>
    <w:rsid w:val="00301383"/>
    <w:rsid w:val="003015FB"/>
    <w:rsid w:val="00304632"/>
    <w:rsid w:val="00304C84"/>
    <w:rsid w:val="003053C7"/>
    <w:rsid w:val="00307C24"/>
    <w:rsid w:val="0031443C"/>
    <w:rsid w:val="003158DE"/>
    <w:rsid w:val="00315D09"/>
    <w:rsid w:val="00322A80"/>
    <w:rsid w:val="00323444"/>
    <w:rsid w:val="003238EA"/>
    <w:rsid w:val="003305C8"/>
    <w:rsid w:val="003315FA"/>
    <w:rsid w:val="0033175C"/>
    <w:rsid w:val="00331FD3"/>
    <w:rsid w:val="00332ED5"/>
    <w:rsid w:val="00334A1A"/>
    <w:rsid w:val="003351DC"/>
    <w:rsid w:val="003374E4"/>
    <w:rsid w:val="00337A96"/>
    <w:rsid w:val="0034005D"/>
    <w:rsid w:val="00341C91"/>
    <w:rsid w:val="00346096"/>
    <w:rsid w:val="00351801"/>
    <w:rsid w:val="0035297E"/>
    <w:rsid w:val="00354C54"/>
    <w:rsid w:val="003553F4"/>
    <w:rsid w:val="00365DF8"/>
    <w:rsid w:val="00371641"/>
    <w:rsid w:val="003726EE"/>
    <w:rsid w:val="00377ECF"/>
    <w:rsid w:val="0039191F"/>
    <w:rsid w:val="00392A0C"/>
    <w:rsid w:val="00394E8D"/>
    <w:rsid w:val="00396382"/>
    <w:rsid w:val="003976A4"/>
    <w:rsid w:val="00397BE8"/>
    <w:rsid w:val="00397F86"/>
    <w:rsid w:val="003A0CCC"/>
    <w:rsid w:val="003B6B76"/>
    <w:rsid w:val="003C363A"/>
    <w:rsid w:val="003C621C"/>
    <w:rsid w:val="003C6E7F"/>
    <w:rsid w:val="003C7E15"/>
    <w:rsid w:val="003D08B7"/>
    <w:rsid w:val="003D1398"/>
    <w:rsid w:val="003D490E"/>
    <w:rsid w:val="003E24CC"/>
    <w:rsid w:val="003E4D69"/>
    <w:rsid w:val="003F0D83"/>
    <w:rsid w:val="0040001E"/>
    <w:rsid w:val="00402C08"/>
    <w:rsid w:val="00403C51"/>
    <w:rsid w:val="00404471"/>
    <w:rsid w:val="00410CDD"/>
    <w:rsid w:val="00411A50"/>
    <w:rsid w:val="00415E31"/>
    <w:rsid w:val="004244A2"/>
    <w:rsid w:val="004325DD"/>
    <w:rsid w:val="00433868"/>
    <w:rsid w:val="0043544C"/>
    <w:rsid w:val="0043708B"/>
    <w:rsid w:val="00443577"/>
    <w:rsid w:val="0044463D"/>
    <w:rsid w:val="004508B3"/>
    <w:rsid w:val="00450E76"/>
    <w:rsid w:val="004534AD"/>
    <w:rsid w:val="00454DD3"/>
    <w:rsid w:val="004552AB"/>
    <w:rsid w:val="00455C3B"/>
    <w:rsid w:val="00460E4F"/>
    <w:rsid w:val="00461613"/>
    <w:rsid w:val="00465051"/>
    <w:rsid w:val="00467CA2"/>
    <w:rsid w:val="00470731"/>
    <w:rsid w:val="00471D29"/>
    <w:rsid w:val="004815E6"/>
    <w:rsid w:val="00483CC1"/>
    <w:rsid w:val="00485A5A"/>
    <w:rsid w:val="004910B0"/>
    <w:rsid w:val="004A5881"/>
    <w:rsid w:val="004A7CC1"/>
    <w:rsid w:val="004B30D1"/>
    <w:rsid w:val="004B4A6C"/>
    <w:rsid w:val="004C30C4"/>
    <w:rsid w:val="004C3131"/>
    <w:rsid w:val="004D2BFB"/>
    <w:rsid w:val="004D60EF"/>
    <w:rsid w:val="004E21AB"/>
    <w:rsid w:val="004E40AC"/>
    <w:rsid w:val="004E5BF3"/>
    <w:rsid w:val="004F19FC"/>
    <w:rsid w:val="004F6286"/>
    <w:rsid w:val="004F6DB7"/>
    <w:rsid w:val="00506CA4"/>
    <w:rsid w:val="00510DE4"/>
    <w:rsid w:val="00511398"/>
    <w:rsid w:val="00513A01"/>
    <w:rsid w:val="00517205"/>
    <w:rsid w:val="00520258"/>
    <w:rsid w:val="00534F71"/>
    <w:rsid w:val="00535F93"/>
    <w:rsid w:val="005364A8"/>
    <w:rsid w:val="0053665B"/>
    <w:rsid w:val="00540C0D"/>
    <w:rsid w:val="00542A02"/>
    <w:rsid w:val="00542D4C"/>
    <w:rsid w:val="00543BEA"/>
    <w:rsid w:val="00544B8C"/>
    <w:rsid w:val="005456D3"/>
    <w:rsid w:val="0054743B"/>
    <w:rsid w:val="0055124E"/>
    <w:rsid w:val="005533B7"/>
    <w:rsid w:val="00556914"/>
    <w:rsid w:val="005607F4"/>
    <w:rsid w:val="00562E63"/>
    <w:rsid w:val="00565E79"/>
    <w:rsid w:val="0056720B"/>
    <w:rsid w:val="00573829"/>
    <w:rsid w:val="00582833"/>
    <w:rsid w:val="00586214"/>
    <w:rsid w:val="0058675B"/>
    <w:rsid w:val="00587349"/>
    <w:rsid w:val="00590FBE"/>
    <w:rsid w:val="00593EF0"/>
    <w:rsid w:val="0059530E"/>
    <w:rsid w:val="005953F2"/>
    <w:rsid w:val="0059565D"/>
    <w:rsid w:val="00595BAE"/>
    <w:rsid w:val="00597C08"/>
    <w:rsid w:val="005A7CE5"/>
    <w:rsid w:val="005B56DF"/>
    <w:rsid w:val="005B6618"/>
    <w:rsid w:val="005C1125"/>
    <w:rsid w:val="005C116E"/>
    <w:rsid w:val="005C5D08"/>
    <w:rsid w:val="005D10D4"/>
    <w:rsid w:val="005D3B59"/>
    <w:rsid w:val="005D4255"/>
    <w:rsid w:val="005E1452"/>
    <w:rsid w:val="005E17B5"/>
    <w:rsid w:val="005E7E07"/>
    <w:rsid w:val="005F0341"/>
    <w:rsid w:val="005F222E"/>
    <w:rsid w:val="005F238D"/>
    <w:rsid w:val="005F2777"/>
    <w:rsid w:val="005F2B8A"/>
    <w:rsid w:val="005F2E13"/>
    <w:rsid w:val="005F51EE"/>
    <w:rsid w:val="005F5922"/>
    <w:rsid w:val="006044E3"/>
    <w:rsid w:val="00605929"/>
    <w:rsid w:val="006073A0"/>
    <w:rsid w:val="0062396D"/>
    <w:rsid w:val="00623A2F"/>
    <w:rsid w:val="00627D61"/>
    <w:rsid w:val="00630BC1"/>
    <w:rsid w:val="006318D8"/>
    <w:rsid w:val="00640EBB"/>
    <w:rsid w:val="00643E7D"/>
    <w:rsid w:val="00643F75"/>
    <w:rsid w:val="006516E2"/>
    <w:rsid w:val="00651B4D"/>
    <w:rsid w:val="0065258F"/>
    <w:rsid w:val="0065661D"/>
    <w:rsid w:val="00657166"/>
    <w:rsid w:val="006571CF"/>
    <w:rsid w:val="0066360F"/>
    <w:rsid w:val="006643A3"/>
    <w:rsid w:val="00666B56"/>
    <w:rsid w:val="0067286E"/>
    <w:rsid w:val="00674310"/>
    <w:rsid w:val="00680567"/>
    <w:rsid w:val="006805C0"/>
    <w:rsid w:val="00686C0E"/>
    <w:rsid w:val="00690432"/>
    <w:rsid w:val="00691B53"/>
    <w:rsid w:val="0069208B"/>
    <w:rsid w:val="006941BD"/>
    <w:rsid w:val="00694F39"/>
    <w:rsid w:val="00695C69"/>
    <w:rsid w:val="00695FAD"/>
    <w:rsid w:val="006972D4"/>
    <w:rsid w:val="006978C5"/>
    <w:rsid w:val="006A0E3E"/>
    <w:rsid w:val="006A1FA3"/>
    <w:rsid w:val="006A28EF"/>
    <w:rsid w:val="006A4380"/>
    <w:rsid w:val="006B29CF"/>
    <w:rsid w:val="006B3F68"/>
    <w:rsid w:val="006B522C"/>
    <w:rsid w:val="006B5F12"/>
    <w:rsid w:val="006C0D2D"/>
    <w:rsid w:val="006C1F80"/>
    <w:rsid w:val="006C652A"/>
    <w:rsid w:val="006C68DC"/>
    <w:rsid w:val="006D284A"/>
    <w:rsid w:val="006E187B"/>
    <w:rsid w:val="006E3B07"/>
    <w:rsid w:val="006E4371"/>
    <w:rsid w:val="006E4FFC"/>
    <w:rsid w:val="006E77B4"/>
    <w:rsid w:val="006F2106"/>
    <w:rsid w:val="006F5B78"/>
    <w:rsid w:val="00700DCA"/>
    <w:rsid w:val="00701693"/>
    <w:rsid w:val="0070186D"/>
    <w:rsid w:val="007033B3"/>
    <w:rsid w:val="0070694B"/>
    <w:rsid w:val="00706EE9"/>
    <w:rsid w:val="00707E0E"/>
    <w:rsid w:val="007147A8"/>
    <w:rsid w:val="00721A34"/>
    <w:rsid w:val="00723014"/>
    <w:rsid w:val="00723E27"/>
    <w:rsid w:val="0072420F"/>
    <w:rsid w:val="00731AF0"/>
    <w:rsid w:val="0073277D"/>
    <w:rsid w:val="0073350D"/>
    <w:rsid w:val="00737060"/>
    <w:rsid w:val="00743B64"/>
    <w:rsid w:val="00751D95"/>
    <w:rsid w:val="00752102"/>
    <w:rsid w:val="007540A0"/>
    <w:rsid w:val="00755206"/>
    <w:rsid w:val="007552BA"/>
    <w:rsid w:val="00757727"/>
    <w:rsid w:val="00761B1C"/>
    <w:rsid w:val="00762261"/>
    <w:rsid w:val="007658C2"/>
    <w:rsid w:val="007717DA"/>
    <w:rsid w:val="00776004"/>
    <w:rsid w:val="00776122"/>
    <w:rsid w:val="00780278"/>
    <w:rsid w:val="00781E0A"/>
    <w:rsid w:val="007822E6"/>
    <w:rsid w:val="007831C0"/>
    <w:rsid w:val="00785C84"/>
    <w:rsid w:val="0078785E"/>
    <w:rsid w:val="0079116B"/>
    <w:rsid w:val="00794FB2"/>
    <w:rsid w:val="00796479"/>
    <w:rsid w:val="007964AC"/>
    <w:rsid w:val="00797A8C"/>
    <w:rsid w:val="007A05A0"/>
    <w:rsid w:val="007A7331"/>
    <w:rsid w:val="007B261D"/>
    <w:rsid w:val="007B7C68"/>
    <w:rsid w:val="007C0A64"/>
    <w:rsid w:val="007C2894"/>
    <w:rsid w:val="007D1371"/>
    <w:rsid w:val="007D6911"/>
    <w:rsid w:val="007D6FF0"/>
    <w:rsid w:val="007F08B5"/>
    <w:rsid w:val="007F0F7B"/>
    <w:rsid w:val="007F41F3"/>
    <w:rsid w:val="007F42C8"/>
    <w:rsid w:val="008009FD"/>
    <w:rsid w:val="008012F5"/>
    <w:rsid w:val="00807BBA"/>
    <w:rsid w:val="008110EA"/>
    <w:rsid w:val="00812519"/>
    <w:rsid w:val="00814DE2"/>
    <w:rsid w:val="00815291"/>
    <w:rsid w:val="0082294B"/>
    <w:rsid w:val="0082490F"/>
    <w:rsid w:val="00824A3D"/>
    <w:rsid w:val="00827F88"/>
    <w:rsid w:val="00832A9E"/>
    <w:rsid w:val="00837434"/>
    <w:rsid w:val="00841594"/>
    <w:rsid w:val="0084187E"/>
    <w:rsid w:val="00843898"/>
    <w:rsid w:val="008535EC"/>
    <w:rsid w:val="00857FE4"/>
    <w:rsid w:val="008612C9"/>
    <w:rsid w:val="00864D34"/>
    <w:rsid w:val="00867089"/>
    <w:rsid w:val="008674E1"/>
    <w:rsid w:val="00867A67"/>
    <w:rsid w:val="00871746"/>
    <w:rsid w:val="00871F42"/>
    <w:rsid w:val="0087317F"/>
    <w:rsid w:val="00874DF9"/>
    <w:rsid w:val="008772DE"/>
    <w:rsid w:val="00881D4A"/>
    <w:rsid w:val="0088206E"/>
    <w:rsid w:val="0088563B"/>
    <w:rsid w:val="00886BAD"/>
    <w:rsid w:val="0088759A"/>
    <w:rsid w:val="00892AEA"/>
    <w:rsid w:val="008A1CB1"/>
    <w:rsid w:val="008A261D"/>
    <w:rsid w:val="008A2869"/>
    <w:rsid w:val="008A3F12"/>
    <w:rsid w:val="008A417E"/>
    <w:rsid w:val="008A6B7B"/>
    <w:rsid w:val="008B2A5C"/>
    <w:rsid w:val="008C49BE"/>
    <w:rsid w:val="008C71D5"/>
    <w:rsid w:val="008D26CB"/>
    <w:rsid w:val="008D4D48"/>
    <w:rsid w:val="008D5487"/>
    <w:rsid w:val="008D6B14"/>
    <w:rsid w:val="008E2E78"/>
    <w:rsid w:val="008E3101"/>
    <w:rsid w:val="008E3856"/>
    <w:rsid w:val="008E3E6B"/>
    <w:rsid w:val="008E546F"/>
    <w:rsid w:val="008E7B25"/>
    <w:rsid w:val="008F28F9"/>
    <w:rsid w:val="008F545F"/>
    <w:rsid w:val="00904BDE"/>
    <w:rsid w:val="00910589"/>
    <w:rsid w:val="009144DF"/>
    <w:rsid w:val="009157D7"/>
    <w:rsid w:val="009173F6"/>
    <w:rsid w:val="00924BC7"/>
    <w:rsid w:val="00925FFF"/>
    <w:rsid w:val="00931229"/>
    <w:rsid w:val="0093131C"/>
    <w:rsid w:val="00937893"/>
    <w:rsid w:val="00943751"/>
    <w:rsid w:val="00943DC5"/>
    <w:rsid w:val="009466D8"/>
    <w:rsid w:val="009501FD"/>
    <w:rsid w:val="00954080"/>
    <w:rsid w:val="00956D5A"/>
    <w:rsid w:val="0096277C"/>
    <w:rsid w:val="00970471"/>
    <w:rsid w:val="0097087C"/>
    <w:rsid w:val="009721FD"/>
    <w:rsid w:val="009828C7"/>
    <w:rsid w:val="00982A34"/>
    <w:rsid w:val="00983410"/>
    <w:rsid w:val="00983C82"/>
    <w:rsid w:val="00984F56"/>
    <w:rsid w:val="00985EBB"/>
    <w:rsid w:val="009865E0"/>
    <w:rsid w:val="00990E7C"/>
    <w:rsid w:val="00991D14"/>
    <w:rsid w:val="00994C86"/>
    <w:rsid w:val="00996E2D"/>
    <w:rsid w:val="009A0390"/>
    <w:rsid w:val="009A1B93"/>
    <w:rsid w:val="009A599E"/>
    <w:rsid w:val="009A6C0B"/>
    <w:rsid w:val="009A7F18"/>
    <w:rsid w:val="009B547D"/>
    <w:rsid w:val="009C1610"/>
    <w:rsid w:val="009D0AF4"/>
    <w:rsid w:val="009D288B"/>
    <w:rsid w:val="009D3DFB"/>
    <w:rsid w:val="009E0139"/>
    <w:rsid w:val="009E4C02"/>
    <w:rsid w:val="009E5E8D"/>
    <w:rsid w:val="009E7837"/>
    <w:rsid w:val="009F0CFD"/>
    <w:rsid w:val="009F18A0"/>
    <w:rsid w:val="009F7145"/>
    <w:rsid w:val="00A01719"/>
    <w:rsid w:val="00A068A4"/>
    <w:rsid w:val="00A07FCF"/>
    <w:rsid w:val="00A20E78"/>
    <w:rsid w:val="00A239AC"/>
    <w:rsid w:val="00A30C11"/>
    <w:rsid w:val="00A312D0"/>
    <w:rsid w:val="00A34D66"/>
    <w:rsid w:val="00A43024"/>
    <w:rsid w:val="00A44A90"/>
    <w:rsid w:val="00A4723E"/>
    <w:rsid w:val="00A47E10"/>
    <w:rsid w:val="00A547B8"/>
    <w:rsid w:val="00A56836"/>
    <w:rsid w:val="00A60094"/>
    <w:rsid w:val="00A62728"/>
    <w:rsid w:val="00A63C50"/>
    <w:rsid w:val="00A66643"/>
    <w:rsid w:val="00A72D07"/>
    <w:rsid w:val="00A74178"/>
    <w:rsid w:val="00A800D2"/>
    <w:rsid w:val="00A80E68"/>
    <w:rsid w:val="00A836A0"/>
    <w:rsid w:val="00A844F0"/>
    <w:rsid w:val="00A931EA"/>
    <w:rsid w:val="00A946FE"/>
    <w:rsid w:val="00AA286F"/>
    <w:rsid w:val="00AA2EA4"/>
    <w:rsid w:val="00AA31C7"/>
    <w:rsid w:val="00AA771A"/>
    <w:rsid w:val="00AB0A20"/>
    <w:rsid w:val="00AB177D"/>
    <w:rsid w:val="00AB295F"/>
    <w:rsid w:val="00AB58C9"/>
    <w:rsid w:val="00AD260E"/>
    <w:rsid w:val="00AD2C0F"/>
    <w:rsid w:val="00AD2DB1"/>
    <w:rsid w:val="00AD3C0E"/>
    <w:rsid w:val="00AE110F"/>
    <w:rsid w:val="00AE58EB"/>
    <w:rsid w:val="00AE79C3"/>
    <w:rsid w:val="00AF00A0"/>
    <w:rsid w:val="00AF179C"/>
    <w:rsid w:val="00AF2048"/>
    <w:rsid w:val="00AF2E28"/>
    <w:rsid w:val="00AF7A13"/>
    <w:rsid w:val="00B020F3"/>
    <w:rsid w:val="00B03CD6"/>
    <w:rsid w:val="00B05B6A"/>
    <w:rsid w:val="00B10129"/>
    <w:rsid w:val="00B13261"/>
    <w:rsid w:val="00B1525A"/>
    <w:rsid w:val="00B2008F"/>
    <w:rsid w:val="00B20FF1"/>
    <w:rsid w:val="00B22DEE"/>
    <w:rsid w:val="00B241D7"/>
    <w:rsid w:val="00B24445"/>
    <w:rsid w:val="00B24FAF"/>
    <w:rsid w:val="00B302C7"/>
    <w:rsid w:val="00B37111"/>
    <w:rsid w:val="00B40BF0"/>
    <w:rsid w:val="00B4222E"/>
    <w:rsid w:val="00B4230D"/>
    <w:rsid w:val="00B42861"/>
    <w:rsid w:val="00B468F3"/>
    <w:rsid w:val="00B47C80"/>
    <w:rsid w:val="00B53832"/>
    <w:rsid w:val="00B53D45"/>
    <w:rsid w:val="00B608FB"/>
    <w:rsid w:val="00B60E79"/>
    <w:rsid w:val="00B628DD"/>
    <w:rsid w:val="00B64324"/>
    <w:rsid w:val="00B6558D"/>
    <w:rsid w:val="00B6709C"/>
    <w:rsid w:val="00B71C50"/>
    <w:rsid w:val="00B72BF5"/>
    <w:rsid w:val="00B73BE1"/>
    <w:rsid w:val="00B74B89"/>
    <w:rsid w:val="00B832CD"/>
    <w:rsid w:val="00B858E5"/>
    <w:rsid w:val="00B860E9"/>
    <w:rsid w:val="00B91C30"/>
    <w:rsid w:val="00B936B8"/>
    <w:rsid w:val="00B94069"/>
    <w:rsid w:val="00B9733A"/>
    <w:rsid w:val="00B97C5A"/>
    <w:rsid w:val="00BA2E2F"/>
    <w:rsid w:val="00BA5A1C"/>
    <w:rsid w:val="00BB0E2E"/>
    <w:rsid w:val="00BB284F"/>
    <w:rsid w:val="00BB3E4F"/>
    <w:rsid w:val="00BB413C"/>
    <w:rsid w:val="00BB41E9"/>
    <w:rsid w:val="00BB638F"/>
    <w:rsid w:val="00BC5A10"/>
    <w:rsid w:val="00BC6A24"/>
    <w:rsid w:val="00BD0C4A"/>
    <w:rsid w:val="00BD1A6D"/>
    <w:rsid w:val="00BD1B85"/>
    <w:rsid w:val="00BD25CD"/>
    <w:rsid w:val="00BD34AE"/>
    <w:rsid w:val="00BD564C"/>
    <w:rsid w:val="00BD724F"/>
    <w:rsid w:val="00BD72CD"/>
    <w:rsid w:val="00BF6A20"/>
    <w:rsid w:val="00BF7772"/>
    <w:rsid w:val="00BF7D1F"/>
    <w:rsid w:val="00C046B9"/>
    <w:rsid w:val="00C06010"/>
    <w:rsid w:val="00C1057D"/>
    <w:rsid w:val="00C108A1"/>
    <w:rsid w:val="00C124E2"/>
    <w:rsid w:val="00C20ACC"/>
    <w:rsid w:val="00C26ACC"/>
    <w:rsid w:val="00C43EC9"/>
    <w:rsid w:val="00C4515F"/>
    <w:rsid w:val="00C46294"/>
    <w:rsid w:val="00C512C2"/>
    <w:rsid w:val="00C523FA"/>
    <w:rsid w:val="00C550D7"/>
    <w:rsid w:val="00C55CCF"/>
    <w:rsid w:val="00C570E9"/>
    <w:rsid w:val="00C62ADC"/>
    <w:rsid w:val="00C64798"/>
    <w:rsid w:val="00C66643"/>
    <w:rsid w:val="00C72216"/>
    <w:rsid w:val="00C73C64"/>
    <w:rsid w:val="00C76A25"/>
    <w:rsid w:val="00C76FEC"/>
    <w:rsid w:val="00C7741B"/>
    <w:rsid w:val="00C80381"/>
    <w:rsid w:val="00C83C70"/>
    <w:rsid w:val="00C84041"/>
    <w:rsid w:val="00C84B58"/>
    <w:rsid w:val="00C872AB"/>
    <w:rsid w:val="00C942CA"/>
    <w:rsid w:val="00C95F84"/>
    <w:rsid w:val="00C9737A"/>
    <w:rsid w:val="00CA0D5A"/>
    <w:rsid w:val="00CA2C7F"/>
    <w:rsid w:val="00CA3B27"/>
    <w:rsid w:val="00CA3CA1"/>
    <w:rsid w:val="00CB1B91"/>
    <w:rsid w:val="00CB1F65"/>
    <w:rsid w:val="00CB2FB8"/>
    <w:rsid w:val="00CC1F3E"/>
    <w:rsid w:val="00CC38FB"/>
    <w:rsid w:val="00CC5C3C"/>
    <w:rsid w:val="00CC5F56"/>
    <w:rsid w:val="00CD4E7F"/>
    <w:rsid w:val="00CD6188"/>
    <w:rsid w:val="00CD78C3"/>
    <w:rsid w:val="00CE0372"/>
    <w:rsid w:val="00CE29BF"/>
    <w:rsid w:val="00CE3D92"/>
    <w:rsid w:val="00CE55D9"/>
    <w:rsid w:val="00CE56B5"/>
    <w:rsid w:val="00CF0A92"/>
    <w:rsid w:val="00CF29F7"/>
    <w:rsid w:val="00CF53B0"/>
    <w:rsid w:val="00CF60E6"/>
    <w:rsid w:val="00D00BE9"/>
    <w:rsid w:val="00D0578E"/>
    <w:rsid w:val="00D161DD"/>
    <w:rsid w:val="00D17A73"/>
    <w:rsid w:val="00D24997"/>
    <w:rsid w:val="00D254C7"/>
    <w:rsid w:val="00D265DE"/>
    <w:rsid w:val="00D30974"/>
    <w:rsid w:val="00D3119D"/>
    <w:rsid w:val="00D31CC1"/>
    <w:rsid w:val="00D322B2"/>
    <w:rsid w:val="00D32D0F"/>
    <w:rsid w:val="00D33DF2"/>
    <w:rsid w:val="00D33F61"/>
    <w:rsid w:val="00D37BFE"/>
    <w:rsid w:val="00D41A28"/>
    <w:rsid w:val="00D43CF7"/>
    <w:rsid w:val="00D44C12"/>
    <w:rsid w:val="00D46424"/>
    <w:rsid w:val="00D530AA"/>
    <w:rsid w:val="00D5478B"/>
    <w:rsid w:val="00D57B46"/>
    <w:rsid w:val="00D6185E"/>
    <w:rsid w:val="00D621D3"/>
    <w:rsid w:val="00D65398"/>
    <w:rsid w:val="00D67406"/>
    <w:rsid w:val="00D71276"/>
    <w:rsid w:val="00D733DC"/>
    <w:rsid w:val="00D86EC7"/>
    <w:rsid w:val="00D87963"/>
    <w:rsid w:val="00D91322"/>
    <w:rsid w:val="00D9166B"/>
    <w:rsid w:val="00D93AF2"/>
    <w:rsid w:val="00D9627E"/>
    <w:rsid w:val="00DA1FF3"/>
    <w:rsid w:val="00DA5F72"/>
    <w:rsid w:val="00DA6209"/>
    <w:rsid w:val="00DB177C"/>
    <w:rsid w:val="00DB693D"/>
    <w:rsid w:val="00DC08A4"/>
    <w:rsid w:val="00DC1030"/>
    <w:rsid w:val="00DC1383"/>
    <w:rsid w:val="00DC3CBC"/>
    <w:rsid w:val="00DD3A2E"/>
    <w:rsid w:val="00DD7D4F"/>
    <w:rsid w:val="00DE7466"/>
    <w:rsid w:val="00E03857"/>
    <w:rsid w:val="00E0544B"/>
    <w:rsid w:val="00E05795"/>
    <w:rsid w:val="00E07243"/>
    <w:rsid w:val="00E073FD"/>
    <w:rsid w:val="00E12454"/>
    <w:rsid w:val="00E1598A"/>
    <w:rsid w:val="00E174FE"/>
    <w:rsid w:val="00E20D11"/>
    <w:rsid w:val="00E21D6E"/>
    <w:rsid w:val="00E22E2D"/>
    <w:rsid w:val="00E253D9"/>
    <w:rsid w:val="00E273DC"/>
    <w:rsid w:val="00E27B2A"/>
    <w:rsid w:val="00E336B9"/>
    <w:rsid w:val="00E416C4"/>
    <w:rsid w:val="00E43157"/>
    <w:rsid w:val="00E445E0"/>
    <w:rsid w:val="00E56178"/>
    <w:rsid w:val="00E60426"/>
    <w:rsid w:val="00E63A48"/>
    <w:rsid w:val="00E66873"/>
    <w:rsid w:val="00E6728C"/>
    <w:rsid w:val="00E71A92"/>
    <w:rsid w:val="00E7335C"/>
    <w:rsid w:val="00E757FA"/>
    <w:rsid w:val="00E771EA"/>
    <w:rsid w:val="00E775D0"/>
    <w:rsid w:val="00E800CC"/>
    <w:rsid w:val="00E84862"/>
    <w:rsid w:val="00E917C5"/>
    <w:rsid w:val="00E92B9A"/>
    <w:rsid w:val="00E955D4"/>
    <w:rsid w:val="00EA58BF"/>
    <w:rsid w:val="00EA610B"/>
    <w:rsid w:val="00EB37EB"/>
    <w:rsid w:val="00EB52EA"/>
    <w:rsid w:val="00EB677A"/>
    <w:rsid w:val="00EB7E98"/>
    <w:rsid w:val="00EC481F"/>
    <w:rsid w:val="00EC6B74"/>
    <w:rsid w:val="00ED191F"/>
    <w:rsid w:val="00ED25A0"/>
    <w:rsid w:val="00ED2B9A"/>
    <w:rsid w:val="00EE7098"/>
    <w:rsid w:val="00EF7F0E"/>
    <w:rsid w:val="00F04D22"/>
    <w:rsid w:val="00F1012D"/>
    <w:rsid w:val="00F10FDE"/>
    <w:rsid w:val="00F12AC3"/>
    <w:rsid w:val="00F1480F"/>
    <w:rsid w:val="00F16E5D"/>
    <w:rsid w:val="00F241C4"/>
    <w:rsid w:val="00F262B4"/>
    <w:rsid w:val="00F34F77"/>
    <w:rsid w:val="00F35CE9"/>
    <w:rsid w:val="00F360AE"/>
    <w:rsid w:val="00F4067D"/>
    <w:rsid w:val="00F41F2A"/>
    <w:rsid w:val="00F431BE"/>
    <w:rsid w:val="00F529A0"/>
    <w:rsid w:val="00F53378"/>
    <w:rsid w:val="00F550E3"/>
    <w:rsid w:val="00F5569D"/>
    <w:rsid w:val="00F62B82"/>
    <w:rsid w:val="00F6583F"/>
    <w:rsid w:val="00F67839"/>
    <w:rsid w:val="00F7360E"/>
    <w:rsid w:val="00F7647D"/>
    <w:rsid w:val="00F82106"/>
    <w:rsid w:val="00F82D54"/>
    <w:rsid w:val="00F8508B"/>
    <w:rsid w:val="00F86CC6"/>
    <w:rsid w:val="00F86F48"/>
    <w:rsid w:val="00F90AD5"/>
    <w:rsid w:val="00F90B90"/>
    <w:rsid w:val="00F92208"/>
    <w:rsid w:val="00F94383"/>
    <w:rsid w:val="00F96615"/>
    <w:rsid w:val="00FA023D"/>
    <w:rsid w:val="00FA28B6"/>
    <w:rsid w:val="00FA7B25"/>
    <w:rsid w:val="00FA7BD6"/>
    <w:rsid w:val="00FA7EE5"/>
    <w:rsid w:val="00FB3A57"/>
    <w:rsid w:val="00FB3F4F"/>
    <w:rsid w:val="00FB541D"/>
    <w:rsid w:val="00FB7DBF"/>
    <w:rsid w:val="00FD03B2"/>
    <w:rsid w:val="00FD0EF4"/>
    <w:rsid w:val="00FD1F02"/>
    <w:rsid w:val="00FD363B"/>
    <w:rsid w:val="00FD3B85"/>
    <w:rsid w:val="00FE38F4"/>
    <w:rsid w:val="00FE72AB"/>
    <w:rsid w:val="00FF0C81"/>
    <w:rsid w:val="00FF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C53F99"/>
  <w15:chartTrackingRefBased/>
  <w15:docId w15:val="{37B946DB-173B-426A-BEC0-9C20C72F4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120" w:lineRule="auto"/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8F9"/>
  </w:style>
  <w:style w:type="paragraph" w:styleId="Ttulo1">
    <w:name w:val="heading 1"/>
    <w:basedOn w:val="Normal"/>
    <w:next w:val="Normal"/>
    <w:link w:val="Ttulo1Char"/>
    <w:uiPriority w:val="9"/>
    <w:qFormat/>
    <w:rsid w:val="00205A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24BC7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924BC7"/>
  </w:style>
  <w:style w:type="paragraph" w:styleId="Rodap">
    <w:name w:val="footer"/>
    <w:basedOn w:val="Normal"/>
    <w:link w:val="RodapChar"/>
    <w:uiPriority w:val="99"/>
    <w:unhideWhenUsed/>
    <w:rsid w:val="00924BC7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924BC7"/>
  </w:style>
  <w:style w:type="paragraph" w:styleId="PargrafodaLista">
    <w:name w:val="List Paragraph"/>
    <w:basedOn w:val="Normal"/>
    <w:uiPriority w:val="34"/>
    <w:qFormat/>
    <w:rsid w:val="00924BC7"/>
    <w:pPr>
      <w:spacing w:line="276" w:lineRule="auto"/>
      <w:contextualSpacing/>
    </w:pPr>
    <w:rPr>
      <w:rFonts w:ascii="Calibri" w:eastAsia="Times New Roman" w:hAnsi="Calibri" w:cs="Times New Roman"/>
      <w:lang w:eastAsia="pt-BR"/>
    </w:rPr>
  </w:style>
  <w:style w:type="paragraph" w:customStyle="1" w:styleId="Contedodatabela">
    <w:name w:val="Conteúdo da tabela"/>
    <w:basedOn w:val="Normal"/>
    <w:rsid w:val="007033B3"/>
    <w:pPr>
      <w:widowControl w:val="0"/>
      <w:suppressLineNumbers/>
      <w:suppressAutoHyphens/>
      <w:spacing w:after="0"/>
    </w:pPr>
    <w:rPr>
      <w:rFonts w:ascii="Times New Roman" w:eastAsia="Lucida Sans Unicode" w:hAnsi="Times New Roman" w:cs="Times New Roman"/>
      <w:sz w:val="24"/>
      <w:szCs w:val="24"/>
      <w:lang w:eastAsia="zh-CN"/>
    </w:rPr>
  </w:style>
  <w:style w:type="paragraph" w:styleId="SemEspaamento">
    <w:name w:val="No Spacing"/>
    <w:qFormat/>
    <w:rsid w:val="000A322F"/>
    <w:pPr>
      <w:widowControl w:val="0"/>
      <w:suppressAutoHyphens/>
      <w:spacing w:after="0"/>
    </w:pPr>
    <w:rPr>
      <w:rFonts w:ascii="Times New Roman" w:eastAsia="Lucida Sans Unicode" w:hAnsi="Times New Roman" w:cs="Times New Roman"/>
      <w:sz w:val="24"/>
      <w:szCs w:val="24"/>
      <w:lang w:eastAsia="zh-CN"/>
    </w:rPr>
  </w:style>
  <w:style w:type="paragraph" w:styleId="Corpodetexto">
    <w:name w:val="Body Text"/>
    <w:basedOn w:val="Normal"/>
    <w:link w:val="CorpodetextoChar"/>
    <w:rsid w:val="00F10FDE"/>
    <w:pPr>
      <w:suppressAutoHyphens/>
      <w:spacing w:after="0"/>
    </w:pPr>
    <w:rPr>
      <w:rFonts w:ascii="Times New Roman" w:eastAsia="Times New Roman" w:hAnsi="Times New Roman" w:cs="Times New Roman"/>
      <w:b/>
      <w:bCs/>
      <w:sz w:val="24"/>
      <w:szCs w:val="20"/>
      <w:lang w:eastAsia="ar-SA"/>
    </w:rPr>
  </w:style>
  <w:style w:type="character" w:customStyle="1" w:styleId="CorpodetextoChar">
    <w:name w:val="Corpo de texto Char"/>
    <w:basedOn w:val="Fontepargpadro"/>
    <w:link w:val="Corpodetexto"/>
    <w:rsid w:val="00F10FDE"/>
    <w:rPr>
      <w:rFonts w:ascii="Times New Roman" w:eastAsia="Times New Roman" w:hAnsi="Times New Roman" w:cs="Times New Roman"/>
      <w:b/>
      <w:bCs/>
      <w:sz w:val="24"/>
      <w:szCs w:val="20"/>
      <w:lang w:eastAsia="ar-SA"/>
    </w:rPr>
  </w:style>
  <w:style w:type="table" w:styleId="Tabelacomgrade">
    <w:name w:val="Table Grid"/>
    <w:basedOn w:val="Tabelanormal"/>
    <w:uiPriority w:val="39"/>
    <w:rsid w:val="00F82D5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1C546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07C2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205A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205A34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5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5A34"/>
    <w:pPr>
      <w:numPr>
        <w:ilvl w:val="1"/>
      </w:numPr>
      <w:ind w:left="720"/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205A34"/>
    <w:rPr>
      <w:rFonts w:eastAsiaTheme="minorEastAsia"/>
      <w:color w:val="5A5A5A" w:themeColor="text1" w:themeTint="A5"/>
      <w:spacing w:val="15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B2A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2A5C"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045C6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45C6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45C6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45C6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45C65"/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6C0D2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C0D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7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2F91F4-7EAF-492D-B063-0E0F9CA24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3</Pages>
  <Words>227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Cristina da Silva</dc:creator>
  <cp:keywords/>
  <dc:description/>
  <cp:lastModifiedBy>Giovanna Dantas Gomes</cp:lastModifiedBy>
  <cp:revision>19</cp:revision>
  <cp:lastPrinted>2020-05-14T11:24:00Z</cp:lastPrinted>
  <dcterms:created xsi:type="dcterms:W3CDTF">2020-12-26T11:13:00Z</dcterms:created>
  <dcterms:modified xsi:type="dcterms:W3CDTF">2025-07-22T11:28:00Z</dcterms:modified>
</cp:coreProperties>
</file>